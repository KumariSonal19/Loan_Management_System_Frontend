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5968">
      <w:pPr>
        <w:pStyle w:val="10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4144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CJ1oC/bAAAACwEAAA8AAAAA&#10;AAAAAQAgAAAAIgAAAGRycy9kb3ducmV2LnhtbFBLAQIUABQAAAAIAIdO4kAx+3CqoAMAABIQAAAO&#10;AAAAAAAAAAEAIAAAACoBAABkcnMvZTJvRG9jLnhtbFBLBQYAAAAABgAGAFkBAAA8BwAAAAA=&#10;">
                <o:lock v:ext="edit" aspectratio="f"/>
                <v:shape id="Graphic 2" o:spid="_x0000_s1026" o:spt="100" style="position:absolute;left:0;top:9144;height:10008870;width:6951345;" filled="f" stroked="t" coordsize="6951345,10008870" o:gfxdata="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z97xvQAA&#10;ANoAAAAPAAAAAAAAAAEAIAAAACIAAABkcnMvZG93bnJldi54bWxQSwECFAAUAAAACACHTuJAMy8F&#10;njsAAAA5AAAAEAAAAAAAAAABACAAAAAMAQAAZHJzL3NoYXBleG1sLnhtbFBLBQYAAAAABgAGAFsB&#10;AAC2AwAAAAA=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54864;height:10008870;width:6951345;" filled="f" stroked="t" coordsize="6951345,10008870" o:gfxdata="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Zz7W8AAAA&#10;2g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9144;top:0;height:10082530;width:6877684;" filled="f" stroked="t" coordsize="6877684,10082530" o:gfxdata="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QJ/7sAAADa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4864;top:18288;height:10064115;width:6877684;" filled="f" stroked="t" coordsize="6877684,10064115" o:gfxdata="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a6v7sAAADa&#10;AAAADwAAAAAAAAABACAAAAAiAAAAZHJzL2Rvd25yZXYueG1sUEsBAhQAFAAAAAgAh07iQDMvBZ47&#10;AAAAOQAAABAAAAAAAAAAAQAgAAAACgEAAGRycy9zaGFwZXhtbC54bWxQSwUGAAAAAAYABgBbAQAA&#10;tAMA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F18C6D3">
      <w:pPr>
        <w:pStyle w:val="10"/>
        <w:ind w:left="0" w:firstLine="0"/>
        <w:rPr>
          <w:rFonts w:ascii="Times New Roman"/>
          <w:sz w:val="20"/>
        </w:rPr>
      </w:pPr>
    </w:p>
    <w:p w14:paraId="20C84281">
      <w:pPr>
        <w:pStyle w:val="10"/>
        <w:ind w:left="0" w:firstLine="0"/>
        <w:rPr>
          <w:rFonts w:ascii="Times New Roman"/>
          <w:sz w:val="20"/>
        </w:rPr>
      </w:pPr>
    </w:p>
    <w:p w14:paraId="51166FC6">
      <w:pPr>
        <w:pStyle w:val="10"/>
        <w:ind w:left="0" w:firstLine="0"/>
        <w:rPr>
          <w:rFonts w:ascii="Times New Roman"/>
          <w:sz w:val="20"/>
        </w:rPr>
      </w:pPr>
    </w:p>
    <w:p w14:paraId="332E3439">
      <w:pPr>
        <w:pStyle w:val="10"/>
        <w:ind w:left="0" w:firstLine="0"/>
        <w:rPr>
          <w:rFonts w:ascii="Times New Roman"/>
          <w:sz w:val="20"/>
        </w:rPr>
      </w:pPr>
    </w:p>
    <w:p w14:paraId="7C9DBC0B">
      <w:pPr>
        <w:pStyle w:val="10"/>
        <w:ind w:left="0" w:firstLine="0"/>
        <w:rPr>
          <w:rFonts w:ascii="Times New Roman"/>
          <w:sz w:val="20"/>
        </w:rPr>
      </w:pPr>
    </w:p>
    <w:p w14:paraId="182C2925">
      <w:pPr>
        <w:pStyle w:val="10"/>
        <w:ind w:left="0" w:firstLine="0"/>
        <w:rPr>
          <w:rFonts w:ascii="Times New Roman"/>
          <w:sz w:val="20"/>
        </w:rPr>
      </w:pPr>
    </w:p>
    <w:p w14:paraId="7A077871">
      <w:pPr>
        <w:pStyle w:val="10"/>
        <w:ind w:left="0" w:firstLine="0"/>
        <w:rPr>
          <w:rFonts w:ascii="Times New Roman"/>
          <w:sz w:val="20"/>
        </w:rPr>
      </w:pPr>
    </w:p>
    <w:p w14:paraId="1B2B96BD">
      <w:pPr>
        <w:pStyle w:val="10"/>
        <w:ind w:left="0" w:firstLine="0"/>
        <w:rPr>
          <w:rFonts w:ascii="Times New Roman"/>
          <w:sz w:val="20"/>
        </w:rPr>
      </w:pPr>
    </w:p>
    <w:p w14:paraId="76B3C43D">
      <w:pPr>
        <w:pStyle w:val="10"/>
        <w:ind w:left="0" w:firstLine="0"/>
        <w:rPr>
          <w:rFonts w:ascii="Times New Roman"/>
          <w:sz w:val="20"/>
        </w:rPr>
      </w:pPr>
    </w:p>
    <w:p w14:paraId="70D13064">
      <w:pPr>
        <w:pStyle w:val="10"/>
        <w:spacing w:before="195"/>
        <w:ind w:left="0" w:firstLine="0"/>
        <w:rPr>
          <w:rFonts w:ascii="Times New Roman"/>
          <w:sz w:val="20"/>
        </w:rPr>
      </w:pPr>
    </w:p>
    <w:p w14:paraId="0CB79ED9">
      <w:pPr>
        <w:pStyle w:val="10"/>
        <w:ind w:left="10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01615" cy="53594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3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9382">
      <w:pPr>
        <w:pStyle w:val="10"/>
        <w:ind w:left="0" w:firstLine="0"/>
        <w:rPr>
          <w:rFonts w:ascii="Times New Roman"/>
          <w:sz w:val="72"/>
        </w:rPr>
      </w:pPr>
    </w:p>
    <w:p w14:paraId="35111FCC">
      <w:pPr>
        <w:pStyle w:val="10"/>
        <w:ind w:left="0" w:firstLine="0"/>
        <w:rPr>
          <w:rFonts w:ascii="Times New Roman"/>
          <w:sz w:val="72"/>
        </w:rPr>
      </w:pPr>
    </w:p>
    <w:p w14:paraId="4DAD594A">
      <w:pPr>
        <w:pStyle w:val="10"/>
        <w:spacing w:before="733"/>
        <w:ind w:left="0" w:firstLine="0"/>
        <w:rPr>
          <w:rFonts w:ascii="Times New Roman"/>
          <w:sz w:val="72"/>
        </w:rPr>
      </w:pPr>
    </w:p>
    <w:p w14:paraId="1A230B53">
      <w:pPr>
        <w:pStyle w:val="11"/>
        <w:spacing w:before="1"/>
      </w:pPr>
      <w:r>
        <w:t>CAPSTONE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AFF0D5B">
      <w:pPr>
        <w:pStyle w:val="11"/>
        <w:ind w:right="764"/>
      </w:pPr>
      <w:r>
        <w:t>(Loan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System)</w:t>
      </w:r>
    </w:p>
    <w:p w14:paraId="1F7C99A0">
      <w:pPr>
        <w:spacing w:before="1"/>
        <w:ind w:left="3" w:right="848" w:firstLine="0"/>
        <w:jc w:val="center"/>
        <w:rPr>
          <w:sz w:val="36"/>
        </w:rPr>
      </w:pPr>
      <w:r>
        <w:rPr>
          <w:sz w:val="36"/>
        </w:rPr>
        <w:t>Enterprise-Grade</w:t>
      </w:r>
      <w:r>
        <w:rPr>
          <w:spacing w:val="-6"/>
          <w:sz w:val="36"/>
        </w:rPr>
        <w:t xml:space="preserve"> </w:t>
      </w:r>
      <w:r>
        <w:rPr>
          <w:sz w:val="36"/>
        </w:rPr>
        <w:t>Secure</w:t>
      </w:r>
      <w:r>
        <w:rPr>
          <w:spacing w:val="-4"/>
          <w:sz w:val="36"/>
        </w:rPr>
        <w:t xml:space="preserve"> </w:t>
      </w:r>
      <w:r>
        <w:rPr>
          <w:sz w:val="36"/>
        </w:rPr>
        <w:t>Full-Stack</w:t>
      </w:r>
      <w:r>
        <w:rPr>
          <w:spacing w:val="-2"/>
          <w:sz w:val="36"/>
        </w:rPr>
        <w:t xml:space="preserve"> </w:t>
      </w:r>
      <w:r>
        <w:rPr>
          <w:sz w:val="36"/>
        </w:rPr>
        <w:t>Web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Application</w:t>
      </w:r>
    </w:p>
    <w:p w14:paraId="069CB532">
      <w:pPr>
        <w:spacing w:after="0"/>
        <w:jc w:val="center"/>
        <w:rPr>
          <w:sz w:val="36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A1A16B9">
      <w:pPr>
        <w:pStyle w:val="2"/>
        <w:spacing w:line="969" w:lineRule="exact"/>
        <w:ind w:right="848"/>
      </w:pPr>
      <w:r>
        <w:rPr>
          <w:spacing w:val="-2"/>
        </w:rPr>
        <w:t>INDEX</w:t>
      </w:r>
    </w:p>
    <w:p w14:paraId="74D7AE68">
      <w:pPr>
        <w:pStyle w:val="7"/>
        <w:spacing w:before="0" w:line="375" w:lineRule="exact"/>
        <w:ind w:left="2" w:right="848"/>
        <w:jc w:val="center"/>
        <w:rPr>
          <w:rFonts w:ascii="Segoe UI Black"/>
          <w:u w:val="none"/>
        </w:rPr>
      </w:pPr>
      <w:r>
        <w:rPr>
          <w:rFonts w:ascii="Segoe UI Black"/>
          <w:u w:val="none"/>
        </w:rPr>
        <w:t>(flight</w:t>
      </w:r>
      <w:r>
        <w:rPr>
          <w:rFonts w:ascii="Segoe UI Black"/>
          <w:spacing w:val="-5"/>
          <w:u w:val="none"/>
        </w:rPr>
        <w:t xml:space="preserve"> </w:t>
      </w:r>
      <w:r>
        <w:rPr>
          <w:rFonts w:ascii="Segoe UI Black"/>
          <w:u w:val="none"/>
        </w:rPr>
        <w:t>app</w:t>
      </w:r>
      <w:r>
        <w:rPr>
          <w:rFonts w:ascii="Segoe UI Black"/>
          <w:spacing w:val="-5"/>
          <w:u w:val="none"/>
        </w:rPr>
        <w:t xml:space="preserve"> </w:t>
      </w:r>
      <w:r>
        <w:rPr>
          <w:rFonts w:ascii="Segoe UI Black"/>
          <w:u w:val="none"/>
        </w:rPr>
        <w:t>with</w:t>
      </w:r>
      <w:r>
        <w:rPr>
          <w:rFonts w:ascii="Segoe UI Black"/>
          <w:spacing w:val="-4"/>
          <w:u w:val="none"/>
        </w:rPr>
        <w:t xml:space="preserve"> </w:t>
      </w:r>
      <w:r>
        <w:rPr>
          <w:rFonts w:ascii="Segoe UI Black"/>
          <w:spacing w:val="-2"/>
          <w:u w:val="none"/>
        </w:rPr>
        <w:t>angular)</w:t>
      </w:r>
    </w:p>
    <w:p w14:paraId="18E45DD6">
      <w:pPr>
        <w:pStyle w:val="10"/>
        <w:spacing w:before="213"/>
        <w:ind w:left="0" w:firstLine="0"/>
        <w:rPr>
          <w:rFonts w:ascii="Segoe UI Black"/>
          <w:sz w:val="20"/>
        </w:rPr>
      </w:pPr>
    </w:p>
    <w:p w14:paraId="2D09F016">
      <w:pPr>
        <w:pStyle w:val="10"/>
        <w:spacing w:after="0"/>
        <w:rPr>
          <w:rFonts w:ascii="Segoe UI Black"/>
          <w:sz w:val="20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93A2A5E">
      <w:pPr>
        <w:spacing w:before="100" w:line="281" w:lineRule="exact"/>
        <w:ind w:left="294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5"/>
          <w:w w:val="130"/>
          <w:sz w:val="24"/>
        </w:rPr>
        <w:t>S.</w:t>
      </w:r>
    </w:p>
    <w:p w14:paraId="796C1D48">
      <w:pPr>
        <w:spacing w:before="0" w:line="281" w:lineRule="exact"/>
        <w:ind w:left="195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5"/>
          <w:w w:val="125"/>
          <w:sz w:val="24"/>
        </w:rPr>
        <w:t>No.</w:t>
      </w:r>
    </w:p>
    <w:p w14:paraId="4BAC4E06">
      <w:pPr>
        <w:tabs>
          <w:tab w:val="left" w:pos="3949"/>
        </w:tabs>
        <w:spacing w:before="239"/>
        <w:ind w:left="195" w:right="0" w:firstLine="0"/>
        <w:jc w:val="left"/>
        <w:rPr>
          <w:rFonts w:ascii="Cambria"/>
          <w:b/>
          <w:sz w:val="24"/>
        </w:rPr>
      </w:pPr>
      <w:r>
        <w:br w:type="column"/>
      </w:r>
      <w:r>
        <w:rPr>
          <w:rFonts w:ascii="Cambria"/>
          <w:b/>
          <w:w w:val="110"/>
          <w:sz w:val="24"/>
        </w:rPr>
        <w:t>Main</w:t>
      </w:r>
      <w:r>
        <w:rPr>
          <w:rFonts w:ascii="Cambria"/>
          <w:b/>
          <w:spacing w:val="14"/>
          <w:w w:val="110"/>
          <w:sz w:val="24"/>
        </w:rPr>
        <w:t xml:space="preserve"> </w:t>
      </w:r>
      <w:r>
        <w:rPr>
          <w:rFonts w:ascii="Cambria"/>
          <w:b/>
          <w:spacing w:val="-2"/>
          <w:w w:val="110"/>
          <w:sz w:val="24"/>
        </w:rPr>
        <w:t>Category</w:t>
      </w:r>
      <w:r>
        <w:rPr>
          <w:rFonts w:ascii="Cambria"/>
          <w:b/>
          <w:sz w:val="24"/>
        </w:rPr>
        <w:tab/>
      </w:r>
      <w:r>
        <w:rPr>
          <w:rFonts w:ascii="Cambria"/>
          <w:b/>
          <w:w w:val="110"/>
          <w:sz w:val="24"/>
        </w:rPr>
        <w:t>Details</w:t>
      </w:r>
      <w:r>
        <w:rPr>
          <w:rFonts w:ascii="Cambria"/>
          <w:b/>
          <w:spacing w:val="-10"/>
          <w:w w:val="110"/>
          <w:sz w:val="24"/>
        </w:rPr>
        <w:t xml:space="preserve"> </w:t>
      </w:r>
      <w:r>
        <w:rPr>
          <w:rFonts w:ascii="Cambria"/>
          <w:b/>
          <w:spacing w:val="-2"/>
          <w:w w:val="110"/>
          <w:sz w:val="24"/>
        </w:rPr>
        <w:t>Included</w:t>
      </w:r>
    </w:p>
    <w:p w14:paraId="35420AA4">
      <w:pPr>
        <w:spacing w:after="0"/>
        <w:jc w:val="left"/>
        <w:rPr>
          <w:rFonts w:ascii="Cambria"/>
          <w:b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648" w:space="451"/>
            <w:col w:w="8261"/>
          </w:cols>
        </w:sectPr>
      </w:pPr>
    </w:p>
    <w:p w14:paraId="24026ED8">
      <w:pPr>
        <w:pStyle w:val="13"/>
        <w:numPr>
          <w:ilvl w:val="0"/>
          <w:numId w:val="1"/>
        </w:numPr>
        <w:tabs>
          <w:tab w:val="left" w:pos="3802"/>
        </w:tabs>
        <w:spacing w:before="59" w:after="0" w:line="28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127635</wp:posOffset>
                </wp:positionV>
                <wp:extent cx="2054860" cy="17907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61168">
                            <w:pPr>
                              <w:pStyle w:val="10"/>
                              <w:tabs>
                                <w:tab w:val="left" w:pos="662"/>
                              </w:tabs>
                              <w:spacing w:line="280" w:lineRule="exact"/>
                              <w:ind w:left="0" w:firstLine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10"/>
                              </w:rPr>
                              <w:t>Code</w:t>
                            </w:r>
                            <w:r>
                              <w:rPr>
                                <w:rFonts w:ascii="Cambria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</w:rPr>
                              <w:t>Coverage</w:t>
                            </w:r>
                            <w:r>
                              <w:rPr>
                                <w:rFonts w:ascii="Cambria"/>
                                <w:spacing w:val="4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0pt;margin-top:10.05pt;height:14.1pt;width:161.8pt;mso-position-horizontal-relative:page;z-index:251659264;mso-width-relative:page;mso-height-relative:page;" filled="f" stroked="f" coordsize="21600,21600" o:gfxdata="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Il&#10;oHvXAAAACQEAAA8AAAAAAAAAAQAgAAAAIgAAAGRycy9kb3ducmV2LnhtbFBLAQIUABQAAAAIAIdO&#10;4kC4r6tMsgEAAHQ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D61168">
                      <w:pPr>
                        <w:pStyle w:val="10"/>
                        <w:tabs>
                          <w:tab w:val="left" w:pos="662"/>
                        </w:tabs>
                        <w:spacing w:line="280" w:lineRule="exact"/>
                        <w:ind w:left="0" w:firstLine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</w:rPr>
                        <w:t>1</w:t>
                      </w:r>
                      <w:r>
                        <w:rPr>
                          <w:rFonts w:ascii="Cambria"/>
                        </w:rPr>
                        <w:tab/>
                      </w:r>
                      <w:r>
                        <w:rPr>
                          <w:rFonts w:ascii="Cambria"/>
                          <w:w w:val="110"/>
                        </w:rPr>
                        <w:t>Code</w:t>
                      </w:r>
                      <w:r>
                        <w:rPr>
                          <w:rFonts w:ascii="Cambria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</w:rPr>
                        <w:t>Coverage</w:t>
                      </w:r>
                      <w:r>
                        <w:rPr>
                          <w:rFonts w:ascii="Cambria"/>
                          <w:spacing w:val="4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w w:val="110"/>
          <w:sz w:val="24"/>
        </w:rPr>
        <w:t>All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spacing w:val="-2"/>
          <w:w w:val="110"/>
          <w:sz w:val="24"/>
        </w:rPr>
        <w:t>Files</w:t>
      </w:r>
    </w:p>
    <w:p w14:paraId="76FEC269">
      <w:pPr>
        <w:pStyle w:val="13"/>
        <w:numPr>
          <w:ilvl w:val="0"/>
          <w:numId w:val="1"/>
        </w:numPr>
        <w:tabs>
          <w:tab w:val="left" w:pos="3802"/>
        </w:tabs>
        <w:spacing w:before="0" w:after="0" w:line="28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Code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Coverage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spacing w:val="-2"/>
          <w:w w:val="115"/>
          <w:sz w:val="24"/>
        </w:rPr>
        <w:t>Breakdown</w:t>
      </w:r>
    </w:p>
    <w:p w14:paraId="7E2A94ED">
      <w:pPr>
        <w:pStyle w:val="13"/>
        <w:numPr>
          <w:ilvl w:val="0"/>
          <w:numId w:val="2"/>
        </w:numPr>
        <w:tabs>
          <w:tab w:val="left" w:pos="762"/>
          <w:tab w:val="left" w:pos="3659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Test</w:t>
      </w:r>
      <w:r>
        <w:rPr>
          <w:rFonts w:ascii="Cambria" w:hAnsi="Cambria"/>
          <w:spacing w:val="10"/>
          <w:sz w:val="24"/>
        </w:rPr>
        <w:t xml:space="preserve"> </w:t>
      </w:r>
      <w:r>
        <w:rPr>
          <w:rFonts w:ascii="Cambria" w:hAnsi="Cambria"/>
          <w:sz w:val="24"/>
        </w:rPr>
        <w:t>Run</w:t>
      </w:r>
      <w:r>
        <w:rPr>
          <w:rFonts w:ascii="Cambria" w:hAnsi="Cambria"/>
          <w:spacing w:val="12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(UI)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•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sz w:val="24"/>
        </w:rPr>
        <w:t>UI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sz w:val="24"/>
        </w:rPr>
        <w:t>Test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Cambria" w:hAnsi="Cambria"/>
          <w:sz w:val="24"/>
        </w:rPr>
        <w:t>Execution</w:t>
      </w:r>
      <w:r>
        <w:rPr>
          <w:rFonts w:ascii="Cambria" w:hAnsi="Cambria"/>
          <w:spacing w:val="2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Results</w:t>
      </w:r>
    </w:p>
    <w:p w14:paraId="13571D9C">
      <w:pPr>
        <w:pStyle w:val="13"/>
        <w:numPr>
          <w:ilvl w:val="0"/>
          <w:numId w:val="2"/>
        </w:numPr>
        <w:tabs>
          <w:tab w:val="left" w:pos="762"/>
          <w:tab w:val="left" w:pos="3659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Home</w:t>
      </w:r>
      <w:r>
        <w:rPr>
          <w:rFonts w:ascii="Cambria" w:hAnsi="Cambria"/>
          <w:spacing w:val="13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 Home</w:t>
      </w:r>
      <w:r>
        <w:rPr>
          <w:rFonts w:ascii="Cambria" w:hAnsi="Cambria"/>
          <w:spacing w:val="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UI &amp; Functional</w:t>
      </w:r>
      <w:r>
        <w:rPr>
          <w:rFonts w:ascii="Cambria" w:hAnsi="Cambria"/>
          <w:spacing w:val="5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Testing</w:t>
      </w:r>
    </w:p>
    <w:p w14:paraId="60A16ACE">
      <w:pPr>
        <w:pStyle w:val="13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12A26D8">
      <w:pPr>
        <w:pStyle w:val="10"/>
        <w:spacing w:before="59"/>
        <w:ind w:left="762" w:firstLine="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128270</wp:posOffset>
                </wp:positionV>
                <wp:extent cx="83185" cy="17907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48D8CF">
                            <w:pPr>
                              <w:pStyle w:val="10"/>
                              <w:spacing w:line="280" w:lineRule="exact"/>
                              <w:ind w:left="0" w:firstLine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90pt;margin-top:10.1pt;height:14.1pt;width:6.55pt;mso-position-horizontal-relative:page;z-index:251660288;mso-width-relative:page;mso-height-relative:page;" filled="f" stroked="f" coordsize="21600,21600" o:gfxdata="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cD&#10;87vYAAAACQEAAA8AAAAAAAAAAQAgAAAAIgAAAGRycy9kb3ducmV2LnhtbFBLAQIUABQAAAAIAIdO&#10;4kC1fHcusQEAAHI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48D8CF">
                      <w:pPr>
                        <w:pStyle w:val="10"/>
                        <w:spacing w:line="280" w:lineRule="exact"/>
                        <w:ind w:left="0" w:firstLine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3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w w:val="110"/>
        </w:rPr>
        <w:t>Register</w:t>
      </w:r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w w:val="110"/>
        </w:rPr>
        <w:t>Page</w:t>
      </w:r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w w:val="110"/>
        </w:rPr>
        <w:t xml:space="preserve">(Create </w:t>
      </w:r>
      <w:r>
        <w:rPr>
          <w:rFonts w:ascii="Cambria"/>
          <w:spacing w:val="-2"/>
          <w:w w:val="110"/>
        </w:rPr>
        <w:t>Account)</w:t>
      </w:r>
    </w:p>
    <w:p w14:paraId="41C8D3DA">
      <w:pPr>
        <w:pStyle w:val="13"/>
        <w:numPr>
          <w:ilvl w:val="1"/>
          <w:numId w:val="2"/>
        </w:numPr>
        <w:tabs>
          <w:tab w:val="left" w:pos="555"/>
        </w:tabs>
        <w:spacing w:before="59" w:after="0" w:line="240" w:lineRule="auto"/>
        <w:ind w:left="412" w:right="994" w:firstLine="0"/>
        <w:jc w:val="left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w w:val="105"/>
          <w:sz w:val="24"/>
        </w:rPr>
        <w:t xml:space="preserve">User Registration Flow• Account Creation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04387D21">
      <w:pPr>
        <w:pStyle w:val="13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207" w:space="40"/>
            <w:col w:w="6113"/>
          </w:cols>
        </w:sectPr>
      </w:pPr>
    </w:p>
    <w:p w14:paraId="641FFE66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61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 User</w:t>
      </w:r>
      <w:r>
        <w:rPr>
          <w:rFonts w:ascii="Cambria" w:hAnsi="Cambria"/>
          <w:spacing w:val="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Functionality</w:t>
      </w:r>
    </w:p>
    <w:p w14:paraId="1C072CC3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61" w:after="0" w:line="351" w:lineRule="exact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Flights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position w:val="14"/>
          <w:sz w:val="24"/>
        </w:rPr>
        <w:t>•</w:t>
      </w:r>
      <w:r>
        <w:rPr>
          <w:rFonts w:ascii="Cambria" w:hAnsi="Cambria"/>
          <w:spacing w:val="2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Flight</w:t>
      </w:r>
      <w:r>
        <w:rPr>
          <w:rFonts w:ascii="Cambria" w:hAnsi="Cambria"/>
          <w:spacing w:val="5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Search</w:t>
      </w:r>
      <w:r>
        <w:rPr>
          <w:rFonts w:ascii="Cambria" w:hAnsi="Cambria"/>
          <w:spacing w:val="5"/>
          <w:w w:val="105"/>
          <w:position w:val="14"/>
          <w:sz w:val="24"/>
        </w:rPr>
        <w:t xml:space="preserve"> </w:t>
      </w:r>
      <w:r>
        <w:rPr>
          <w:rFonts w:ascii="Cambria" w:hAnsi="Cambria"/>
          <w:spacing w:val="-5"/>
          <w:w w:val="105"/>
          <w:position w:val="14"/>
          <w:sz w:val="24"/>
        </w:rPr>
        <w:t>UI</w:t>
      </w:r>
    </w:p>
    <w:p w14:paraId="7D30276B">
      <w:pPr>
        <w:pStyle w:val="13"/>
        <w:numPr>
          <w:ilvl w:val="1"/>
          <w:numId w:val="3"/>
        </w:numPr>
        <w:tabs>
          <w:tab w:val="left" w:pos="3802"/>
        </w:tabs>
        <w:spacing w:before="0" w:after="0" w:line="21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26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Functionality</w:t>
      </w:r>
    </w:p>
    <w:p w14:paraId="154DA1EB">
      <w:pPr>
        <w:pStyle w:val="13"/>
        <w:spacing w:after="0" w:line="211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DDE798F">
      <w:pPr>
        <w:pStyle w:val="13"/>
        <w:numPr>
          <w:ilvl w:val="0"/>
          <w:numId w:val="3"/>
        </w:numPr>
        <w:tabs>
          <w:tab w:val="left" w:pos="762"/>
        </w:tabs>
        <w:spacing w:before="89" w:after="0" w:line="160" w:lineRule="auto"/>
        <w:ind w:left="762" w:right="38" w:hanging="663"/>
        <w:jc w:val="left"/>
        <w:rPr>
          <w:rFonts w:ascii="Cambria"/>
          <w:position w:val="-13"/>
          <w:sz w:val="24"/>
        </w:rPr>
      </w:pPr>
      <w:r>
        <w:rPr>
          <w:rFonts w:ascii="Cambria"/>
          <w:w w:val="105"/>
          <w:sz w:val="24"/>
        </w:rPr>
        <w:t xml:space="preserve">Login for Searching </w:t>
      </w:r>
      <w:r>
        <w:rPr>
          <w:rFonts w:ascii="Cambria"/>
          <w:spacing w:val="-2"/>
          <w:w w:val="105"/>
          <w:sz w:val="24"/>
        </w:rPr>
        <w:t>Flights</w:t>
      </w:r>
    </w:p>
    <w:p w14:paraId="2B0B7374">
      <w:pPr>
        <w:pStyle w:val="10"/>
        <w:spacing w:before="219"/>
        <w:ind w:left="0" w:firstLine="0"/>
        <w:rPr>
          <w:rFonts w:ascii="Cambria"/>
        </w:rPr>
      </w:pPr>
    </w:p>
    <w:p w14:paraId="68F967E6">
      <w:pPr>
        <w:pStyle w:val="13"/>
        <w:numPr>
          <w:ilvl w:val="0"/>
          <w:numId w:val="3"/>
        </w:numPr>
        <w:tabs>
          <w:tab w:val="left" w:pos="762"/>
        </w:tabs>
        <w:spacing w:before="0" w:after="0" w:line="240" w:lineRule="auto"/>
        <w:ind w:left="762" w:right="0" w:hanging="662"/>
        <w:jc w:val="left"/>
        <w:rPr>
          <w:rFonts w:ascii="Cambria"/>
          <w:sz w:val="24"/>
        </w:rPr>
      </w:pPr>
      <w:r>
        <w:rPr>
          <w:rFonts w:ascii="Cambria"/>
          <w:w w:val="105"/>
          <w:sz w:val="24"/>
        </w:rPr>
        <w:t>Validation</w:t>
      </w:r>
      <w:r>
        <w:rPr>
          <w:rFonts w:ascii="Cambria"/>
          <w:spacing w:val="21"/>
          <w:w w:val="105"/>
          <w:sz w:val="24"/>
        </w:rPr>
        <w:t xml:space="preserve"> </w:t>
      </w:r>
      <w:r>
        <w:rPr>
          <w:rFonts w:ascii="Cambria"/>
          <w:spacing w:val="-2"/>
          <w:w w:val="105"/>
          <w:sz w:val="24"/>
        </w:rPr>
        <w:t>Errors</w:t>
      </w:r>
    </w:p>
    <w:p w14:paraId="06CFA8C9">
      <w:pPr>
        <w:pStyle w:val="13"/>
        <w:numPr>
          <w:ilvl w:val="0"/>
          <w:numId w:val="4"/>
        </w:numPr>
        <w:tabs>
          <w:tab w:val="left" w:pos="243"/>
        </w:tabs>
        <w:spacing w:before="201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w w:val="105"/>
          <w:sz w:val="24"/>
        </w:rPr>
        <w:t>Authentication</w:t>
      </w:r>
      <w:r>
        <w:rPr>
          <w:rFonts w:ascii="Cambria" w:hAnsi="Cambria"/>
          <w:spacing w:val="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Required</w:t>
      </w:r>
      <w:r>
        <w:rPr>
          <w:rFonts w:ascii="Cambria" w:hAnsi="Cambria"/>
          <w:spacing w:val="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for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Search</w:t>
      </w:r>
    </w:p>
    <w:p w14:paraId="365D1B96">
      <w:pPr>
        <w:pStyle w:val="13"/>
        <w:numPr>
          <w:ilvl w:val="0"/>
          <w:numId w:val="4"/>
        </w:numPr>
        <w:tabs>
          <w:tab w:val="left" w:pos="243"/>
        </w:tabs>
        <w:spacing w:before="201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Flights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22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5292D556">
      <w:pPr>
        <w:pStyle w:val="13"/>
        <w:numPr>
          <w:ilvl w:val="0"/>
          <w:numId w:val="4"/>
        </w:numPr>
        <w:tabs>
          <w:tab w:val="left" w:pos="243"/>
        </w:tabs>
        <w:spacing w:before="2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3D8BD1A5">
      <w:pPr>
        <w:pStyle w:val="13"/>
        <w:numPr>
          <w:ilvl w:val="0"/>
          <w:numId w:val="4"/>
        </w:numPr>
        <w:tabs>
          <w:tab w:val="left" w:pos="243"/>
        </w:tabs>
        <w:spacing w:before="0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Email</w:t>
      </w:r>
      <w:r>
        <w:rPr>
          <w:rFonts w:ascii="Cambria" w:hAnsi="Cambria"/>
          <w:spacing w:val="1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68FA8514">
      <w:pPr>
        <w:pStyle w:val="13"/>
        <w:numPr>
          <w:ilvl w:val="0"/>
          <w:numId w:val="4"/>
        </w:numPr>
        <w:tabs>
          <w:tab w:val="left" w:pos="243"/>
        </w:tabs>
        <w:spacing w:before="2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Registration</w:t>
      </w:r>
      <w:r>
        <w:rPr>
          <w:rFonts w:ascii="Cambria" w:hAnsi="Cambria"/>
          <w:spacing w:val="2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20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576B0AA9">
      <w:pPr>
        <w:pStyle w:val="13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2964" w:space="595"/>
            <w:col w:w="5801"/>
          </w:cols>
        </w:sectPr>
      </w:pPr>
    </w:p>
    <w:p w14:paraId="07849B32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60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Build</w:t>
      </w:r>
      <w:r>
        <w:rPr>
          <w:rFonts w:ascii="Cambria" w:hAnsi="Cambria"/>
          <w:spacing w:val="-6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Success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Successful</w:t>
      </w:r>
      <w:r>
        <w:rPr>
          <w:rFonts w:ascii="Cambria" w:hAnsi="Cambria"/>
          <w:spacing w:val="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 xml:space="preserve">Build </w:t>
      </w:r>
      <w:r>
        <w:rPr>
          <w:rFonts w:ascii="Cambria" w:hAnsi="Cambria"/>
          <w:spacing w:val="-2"/>
          <w:w w:val="105"/>
          <w:sz w:val="24"/>
        </w:rPr>
        <w:t>Confirmation</w:t>
      </w:r>
    </w:p>
    <w:p w14:paraId="24253CB3">
      <w:pPr>
        <w:pStyle w:val="13"/>
        <w:numPr>
          <w:ilvl w:val="0"/>
          <w:numId w:val="3"/>
        </w:numPr>
        <w:tabs>
          <w:tab w:val="left" w:pos="762"/>
        </w:tabs>
        <w:spacing w:before="61" w:after="0" w:line="351" w:lineRule="exact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Clean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66"/>
          <w:w w:val="150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•</w:t>
      </w:r>
      <w:r>
        <w:rPr>
          <w:rFonts w:ascii="Cambria" w:hAnsi="Cambria"/>
          <w:spacing w:val="16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No</w:t>
      </w:r>
      <w:r>
        <w:rPr>
          <w:rFonts w:ascii="Cambria" w:hAnsi="Cambria"/>
          <w:spacing w:val="19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Pre-filled</w:t>
      </w:r>
      <w:r>
        <w:rPr>
          <w:rFonts w:ascii="Cambria" w:hAnsi="Cambria"/>
          <w:spacing w:val="18"/>
          <w:w w:val="105"/>
          <w:position w:val="14"/>
          <w:sz w:val="24"/>
        </w:rPr>
        <w:t xml:space="preserve"> </w:t>
      </w:r>
      <w:r>
        <w:rPr>
          <w:rFonts w:ascii="Cambria" w:hAnsi="Cambria"/>
          <w:spacing w:val="-4"/>
          <w:w w:val="105"/>
          <w:position w:val="14"/>
          <w:sz w:val="24"/>
        </w:rPr>
        <w:t>Data</w:t>
      </w:r>
    </w:p>
    <w:p w14:paraId="5012BCEA">
      <w:pPr>
        <w:pStyle w:val="13"/>
        <w:numPr>
          <w:ilvl w:val="1"/>
          <w:numId w:val="3"/>
        </w:numPr>
        <w:tabs>
          <w:tab w:val="left" w:pos="3802"/>
        </w:tabs>
        <w:spacing w:before="0" w:after="0" w:line="21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UI</w:t>
      </w:r>
      <w:r>
        <w:rPr>
          <w:rFonts w:ascii="Cambria" w:hAnsi="Cambria"/>
          <w:spacing w:val="-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Reset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12A702ED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59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Clean</w:t>
      </w:r>
      <w:r>
        <w:rPr>
          <w:rFonts w:ascii="Cambria" w:hAnsi="Cambria"/>
          <w:spacing w:val="3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35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Empty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Fields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13D6069E">
      <w:pPr>
        <w:pStyle w:val="13"/>
        <w:numPr>
          <w:ilvl w:val="0"/>
          <w:numId w:val="3"/>
        </w:numPr>
        <w:tabs>
          <w:tab w:val="left" w:pos="762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Password</w:t>
      </w:r>
      <w:r>
        <w:rPr>
          <w:rFonts w:ascii="Cambria" w:hAnsi="Cambria"/>
          <w:spacing w:val="-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Mismatch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Error</w:t>
      </w:r>
      <w:r>
        <w:rPr>
          <w:rFonts w:ascii="Cambria" w:hAnsi="Cambria"/>
          <w:spacing w:val="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Incorrect</w:t>
      </w:r>
      <w:r>
        <w:rPr>
          <w:rFonts w:ascii="Cambria" w:hAnsi="Cambria"/>
          <w:spacing w:val="-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Password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Handling</w:t>
      </w:r>
    </w:p>
    <w:p w14:paraId="7A3F392C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59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MongoDB</w:t>
      </w:r>
      <w:r>
        <w:rPr>
          <w:rFonts w:ascii="Cambria" w:hAnsi="Cambria"/>
          <w:spacing w:val="28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Data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1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Database</w:t>
      </w:r>
      <w:r>
        <w:rPr>
          <w:rFonts w:ascii="Cambria" w:hAnsi="Cambria"/>
          <w:spacing w:val="15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Records</w:t>
      </w:r>
      <w:r>
        <w:rPr>
          <w:rFonts w:ascii="Cambria" w:hAnsi="Cambria"/>
          <w:spacing w:val="14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Verification</w:t>
      </w:r>
    </w:p>
    <w:p w14:paraId="072EEB0A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MySQL</w:t>
      </w:r>
      <w:r>
        <w:rPr>
          <w:rFonts w:ascii="Cambria" w:hAnsi="Cambria"/>
          <w:spacing w:val="30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Workbench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Relational</w:t>
      </w:r>
      <w:r>
        <w:rPr>
          <w:rFonts w:ascii="Cambria" w:hAnsi="Cambria"/>
          <w:spacing w:val="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Database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76EEFE1E">
      <w:pPr>
        <w:pStyle w:val="13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07BB879">
      <w:pPr>
        <w:pStyle w:val="13"/>
        <w:numPr>
          <w:ilvl w:val="0"/>
          <w:numId w:val="3"/>
        </w:numPr>
        <w:tabs>
          <w:tab w:val="left" w:pos="762"/>
        </w:tabs>
        <w:spacing w:before="228" w:after="0" w:line="160" w:lineRule="auto"/>
        <w:ind w:left="762" w:right="38" w:hanging="663"/>
        <w:jc w:val="left"/>
        <w:rPr>
          <w:rFonts w:ascii="Cambria"/>
          <w:position w:val="-13"/>
          <w:sz w:val="24"/>
        </w:rPr>
      </w:pPr>
      <w:r>
        <w:rPr>
          <w:rFonts w:ascii="Cambria"/>
          <w:sz w:val="24"/>
        </w:rPr>
        <w:t xml:space="preserve">Password Eligibility </w:t>
      </w:r>
      <w:r>
        <w:rPr>
          <w:rFonts w:ascii="Cambria"/>
          <w:spacing w:val="-2"/>
          <w:w w:val="110"/>
          <w:sz w:val="24"/>
        </w:rPr>
        <w:t>Cases</w:t>
      </w:r>
    </w:p>
    <w:p w14:paraId="7EB5D9C5">
      <w:pPr>
        <w:pStyle w:val="13"/>
        <w:numPr>
          <w:ilvl w:val="0"/>
          <w:numId w:val="4"/>
        </w:numPr>
        <w:tabs>
          <w:tab w:val="left" w:pos="243"/>
        </w:tabs>
        <w:spacing w:before="60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w w:val="105"/>
          <w:sz w:val="24"/>
        </w:rPr>
        <w:t>Length</w:t>
      </w:r>
      <w:r>
        <w:rPr>
          <w:rFonts w:ascii="Cambria" w:hAnsi="Cambria"/>
          <w:spacing w:val="8"/>
          <w:w w:val="110"/>
          <w:sz w:val="24"/>
        </w:rPr>
        <w:t xml:space="preserve"> </w:t>
      </w:r>
      <w:r>
        <w:rPr>
          <w:rFonts w:ascii="Cambria" w:hAnsi="Cambria"/>
          <w:spacing w:val="-2"/>
          <w:w w:val="110"/>
          <w:sz w:val="24"/>
        </w:rPr>
        <w:t>Check</w:t>
      </w:r>
    </w:p>
    <w:p w14:paraId="15928B43">
      <w:pPr>
        <w:pStyle w:val="13"/>
        <w:numPr>
          <w:ilvl w:val="0"/>
          <w:numId w:val="4"/>
        </w:numPr>
        <w:tabs>
          <w:tab w:val="left" w:pos="243"/>
        </w:tabs>
        <w:spacing w:before="0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Strength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Rules</w:t>
      </w:r>
    </w:p>
    <w:p w14:paraId="114BCC74">
      <w:pPr>
        <w:pStyle w:val="13"/>
        <w:numPr>
          <w:ilvl w:val="0"/>
          <w:numId w:val="4"/>
        </w:numPr>
        <w:tabs>
          <w:tab w:val="left" w:pos="243"/>
        </w:tabs>
        <w:spacing w:before="1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Format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Validation</w:t>
      </w:r>
    </w:p>
    <w:p w14:paraId="19F45056">
      <w:pPr>
        <w:pStyle w:val="13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002" w:space="557"/>
            <w:col w:w="5801"/>
          </w:cols>
        </w:sectPr>
      </w:pPr>
    </w:p>
    <w:p w14:paraId="488B0C04">
      <w:pPr>
        <w:pStyle w:val="13"/>
        <w:numPr>
          <w:ilvl w:val="0"/>
          <w:numId w:val="3"/>
        </w:numPr>
        <w:tabs>
          <w:tab w:val="left" w:pos="762"/>
        </w:tabs>
        <w:spacing w:before="60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4144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AidaAv2wAAAAsBAAAPAAAA&#10;AAAAAAEAIAAAACIAAABkcnMvZG93bnJldi54bWxQSwECFAAUAAAACACHTuJAk4NiXKEDAAAaEAAA&#10;DgAAAAAAAAABACAAAAAqAQAAZHJzL2Uyb0RvYy54bWxQSwUGAAAAAAYABgBZAQAAPQcAAAAA&#10;">
                <o:lock v:ext="edit" aspectratio="f"/>
                <v:shape id="Graphic 10" o:spid="_x0000_s1026" o:spt="100" style="position:absolute;left:0;top:9144;height:10008870;width:6951345;" filled="f" stroked="t" coordsize="6951345,10008870" o:gfxdata="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rV0L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54864;height:10008870;width:6951345;" filled="f" stroked="t" coordsize="6951345,10008870" o:gfxdata="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fAa7sAAADb&#10;AAAADwAAAAAAAAABACAAAAAiAAAAZHJzL2Rvd25yZXYueG1sUEsBAhQAFAAAAAgAh07iQDMvBZ47&#10;AAAAOQAAABAAAAAAAAAAAQAgAAAACgEAAGRycy9zaGFwZXhtbC54bWxQSwUGAAAAAAYABgBbAQAA&#10;tAMAAAAA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9144;top:0;height:10082530;width:6877684;" filled="f" stroked="t" coordsize="6877684,10082530" o:gfxdata="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N1SO5AAAA2wAA&#10;AA8AAAAAAAAAAQAgAAAAIgAAAGRycy9kb3ducmV2LnhtbFBLAQIUABQAAAAIAIdO4kAzLwWeOwAA&#10;ADkAAAAQAAAAAAAAAAEAIAAAAAgBAABkcnMvc2hhcGV4bWwueG1sUEsFBgAAAAAGAAYAWwEAALID&#10;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4864;top:18288;height:10064115;width:6877684;" filled="f" stroked="t" coordsize="6877684,10064115" o:gfxdata="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gZ/7sAAADb&#10;AAAADwAAAAAAAAABACAAAAAiAAAAZHJzL2Rvd25yZXYueG1sUEsBAhQAFAAAAAgAh07iQDMvBZ47&#10;AAAAOQAAABAAAAAAAAAAAQAgAAAACgEAAGRycy9zaGFwZXhtbC54bWxQSwUGAAAAAAYABgBbAQAA&#10;tAMA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 w:hAnsi="Cambria"/>
          <w:w w:val="105"/>
          <w:sz w:val="24"/>
        </w:rPr>
        <w:t>User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Already</w:t>
      </w:r>
      <w:r>
        <w:rPr>
          <w:rFonts w:ascii="Cambria" w:hAnsi="Cambria"/>
          <w:spacing w:val="1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Exists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Case</w:t>
      </w:r>
      <w:r>
        <w:rPr>
          <w:rFonts w:ascii="Cambria" w:hAnsi="Cambria"/>
          <w:spacing w:val="59"/>
          <w:w w:val="150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Duplicate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User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Registration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Handling</w:t>
      </w:r>
    </w:p>
    <w:p w14:paraId="7BD37393">
      <w:pPr>
        <w:pStyle w:val="13"/>
        <w:numPr>
          <w:ilvl w:val="0"/>
          <w:numId w:val="3"/>
        </w:numPr>
        <w:tabs>
          <w:tab w:val="left" w:pos="762"/>
          <w:tab w:val="left" w:pos="3659"/>
        </w:tabs>
        <w:spacing w:before="93" w:after="0" w:line="151" w:lineRule="auto"/>
        <w:ind w:left="762" w:right="0" w:hanging="662"/>
        <w:jc w:val="left"/>
        <w:rPr>
          <w:rFonts w:ascii="Cambria" w:hAnsi="Cambria"/>
          <w:position w:val="-13"/>
          <w:sz w:val="24"/>
        </w:rPr>
      </w:pPr>
      <w:r>
        <w:rPr>
          <w:rFonts w:ascii="Cambria" w:hAnsi="Cambria"/>
          <w:position w:val="-13"/>
          <w:sz w:val="24"/>
        </w:rPr>
        <w:t>Postman</w:t>
      </w:r>
      <w:r>
        <w:rPr>
          <w:rFonts w:ascii="Cambria" w:hAnsi="Cambria"/>
          <w:spacing w:val="30"/>
          <w:position w:val="-13"/>
          <w:sz w:val="24"/>
        </w:rPr>
        <w:t xml:space="preserve"> </w:t>
      </w:r>
      <w:r>
        <w:rPr>
          <w:rFonts w:ascii="Cambria" w:hAnsi="Cambria"/>
          <w:spacing w:val="-2"/>
          <w:position w:val="-13"/>
          <w:sz w:val="24"/>
        </w:rPr>
        <w:t>Reports</w:t>
      </w:r>
      <w:r>
        <w:rPr>
          <w:rFonts w:ascii="Cambria" w:hAnsi="Cambria"/>
          <w:position w:val="-13"/>
          <w:sz w:val="24"/>
        </w:rPr>
        <w:tab/>
      </w:r>
      <w:r>
        <w:rPr>
          <w:rFonts w:ascii="Cambria" w:hAnsi="Cambria"/>
          <w:sz w:val="24"/>
        </w:rPr>
        <w:t>•</w:t>
      </w:r>
      <w:r>
        <w:rPr>
          <w:rFonts w:ascii="Cambria" w:hAnsi="Cambria"/>
          <w:spacing w:val="18"/>
          <w:sz w:val="24"/>
        </w:rPr>
        <w:t xml:space="preserve"> </w:t>
      </w:r>
      <w:r>
        <w:rPr>
          <w:rFonts w:ascii="Cambria" w:hAnsi="Cambria"/>
          <w:sz w:val="24"/>
        </w:rPr>
        <w:t>API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Cambria" w:hAnsi="Cambria"/>
          <w:sz w:val="24"/>
        </w:rPr>
        <w:t>Testing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Reports</w:t>
      </w:r>
    </w:p>
    <w:p w14:paraId="260D75D8">
      <w:pPr>
        <w:pStyle w:val="13"/>
        <w:numPr>
          <w:ilvl w:val="1"/>
          <w:numId w:val="3"/>
        </w:numPr>
        <w:tabs>
          <w:tab w:val="left" w:pos="3802"/>
        </w:tabs>
        <w:spacing w:before="0" w:after="0" w:line="210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Request–Response</w:t>
      </w:r>
      <w:r>
        <w:rPr>
          <w:rFonts w:ascii="Cambria" w:hAnsi="Cambria"/>
          <w:spacing w:val="30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48A5A6ED">
      <w:pPr>
        <w:pStyle w:val="13"/>
        <w:spacing w:after="0" w:line="210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DB15562">
      <w:pPr>
        <w:pStyle w:val="2"/>
        <w:spacing w:after="46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3120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AidaAv2wAAAAsB&#10;AAAPAAAAAAAAAAEAIAAAACIAAABkcnMvZG93bnJldi54bWxQSwECFAAUAAAACACHTuJAQofhnacD&#10;AAAcEAAADgAAAAAAAAABACAAAAAqAQAAZHJzL2Uyb0RvYy54bWxQSwUGAAAAAAYABgBZAQAAQwcA&#10;AAAA&#10;">
                <o:lock v:ext="edit" aspectratio="f"/>
                <v:shape id="Graphic 15" o:spid="_x0000_s1026" o:spt="100" style="position:absolute;left:0;top:9144;height:10008870;width:6951345;" filled="f" stroked="t" coordsize="6951345,10008870" o:gfxdata="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Ndki8AAAA&#10;2wAAAA8AAAAAAAAAAQAgAAAAIgAAAGRycy9kb3ducmV2LnhtbFBLAQIUABQAAAAIAIdO4kAzLwWe&#10;OwAAADkAAAAQAAAAAAAAAAEAIAAAAAsBAABkcnMvc2hhcGV4bWwueG1sUEsFBgAAAAAGAAYAWwEA&#10;ALUDAAAAAA==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54864;height:10008870;width:6951345;" filled="f" stroked="t" coordsize="6951345,10008870" o:gfxdata="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uWB+5AAAA2wAA&#10;AA8AAAAAAAAAAQAgAAAAIgAAAGRycy9kb3ducmV2LnhtbFBLAQIUABQAAAAIAIdO4kAzLwWeOwAA&#10;ADkAAAAQAAAAAAAAAAEAIAAAAAgBAABkcnMvc2hhcGV4bWwueG1sUEsFBgAAAAAGAAYAWwEAALID&#10;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9144;top:0;height:10082530;width:6877684;" filled="f" stroked="t" coordsize="6877684,10082530" o:gfxdata="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6dru5AAAA2wAA&#10;AA8AAAAAAAAAAQAgAAAAIgAAAGRycy9kb3ducmV2LnhtbFBLAQIUABQAAAAIAIdO4kAzLwWeOwAA&#10;ADkAAAAQAAAAAAAAAAEAIAAAAAgBAABkcnMvc2hhcGV4bWwueG1sUEsFBgAAAAAGAAYAWwEAALID&#10;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54864;top:18288;height:10064115;width:6877684;" filled="f" stroked="t" coordsize="6877684,10064115" o:gfxdata="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IuO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INDEX</w:t>
      </w:r>
    </w:p>
    <w:tbl>
      <w:tblPr>
        <w:tblStyle w:val="9"/>
        <w:tblW w:w="0" w:type="auto"/>
        <w:tblInd w:w="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74"/>
        <w:gridCol w:w="1164"/>
        <w:gridCol w:w="635"/>
        <w:gridCol w:w="473"/>
      </w:tblGrid>
      <w:tr w14:paraId="19619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174" w:type="dxa"/>
          </w:tcPr>
          <w:p w14:paraId="76AD5A41">
            <w:pPr>
              <w:pStyle w:val="14"/>
              <w:ind w:left="8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164" w:type="dxa"/>
          </w:tcPr>
          <w:p w14:paraId="5B145A95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635" w:type="dxa"/>
          </w:tcPr>
          <w:p w14:paraId="77196001">
            <w:pPr>
              <w:pStyle w:val="14"/>
              <w:spacing w:before="4"/>
              <w:ind w:left="92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Page</w:t>
            </w:r>
          </w:p>
        </w:tc>
        <w:tc>
          <w:tcPr>
            <w:tcW w:w="473" w:type="dxa"/>
          </w:tcPr>
          <w:p w14:paraId="1AB25F16">
            <w:pPr>
              <w:pStyle w:val="14"/>
              <w:spacing w:before="4"/>
              <w:ind w:left="59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No.</w:t>
            </w:r>
          </w:p>
        </w:tc>
      </w:tr>
      <w:tr w14:paraId="1B7B9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9A7FE18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1.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JACOCO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Code Coverage Report</w:t>
            </w:r>
          </w:p>
        </w:tc>
        <w:tc>
          <w:tcPr>
            <w:tcW w:w="1164" w:type="dxa"/>
          </w:tcPr>
          <w:p w14:paraId="0F1BC5AE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1</w:t>
            </w:r>
          </w:p>
        </w:tc>
        <w:tc>
          <w:tcPr>
            <w:tcW w:w="635" w:type="dxa"/>
          </w:tcPr>
          <w:p w14:paraId="44CFB67C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C2122A2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3D4AB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F13B04A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2.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SonarQube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Report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Issues</w:t>
            </w:r>
          </w:p>
        </w:tc>
        <w:tc>
          <w:tcPr>
            <w:tcW w:w="1164" w:type="dxa"/>
          </w:tcPr>
          <w:p w14:paraId="3731AD55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3</w:t>
            </w:r>
          </w:p>
        </w:tc>
        <w:tc>
          <w:tcPr>
            <w:tcW w:w="635" w:type="dxa"/>
          </w:tcPr>
          <w:p w14:paraId="2FC60B12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179FF7A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32C2C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11A6E491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3.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System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Architecture,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ER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Diagram</w:t>
            </w:r>
          </w:p>
        </w:tc>
        <w:tc>
          <w:tcPr>
            <w:tcW w:w="1164" w:type="dxa"/>
          </w:tcPr>
          <w:p w14:paraId="5ED4F511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5</w:t>
            </w:r>
          </w:p>
        </w:tc>
        <w:tc>
          <w:tcPr>
            <w:tcW w:w="635" w:type="dxa"/>
          </w:tcPr>
          <w:p w14:paraId="3F237D6E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3FE5815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3C746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FA920E6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4.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JMeter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&amp;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RabbitMQ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dashboard</w:t>
            </w:r>
          </w:p>
        </w:tc>
        <w:tc>
          <w:tcPr>
            <w:tcW w:w="1164" w:type="dxa"/>
          </w:tcPr>
          <w:p w14:paraId="5945BF6B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 w14:paraId="1C6050AA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A3B6778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0EFAE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27177A94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JMeter Result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164" w:type="dxa"/>
          </w:tcPr>
          <w:p w14:paraId="17AD06EE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 w14:paraId="0485659A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479B562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771F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BD1BD7D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JMeter Summary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164" w:type="dxa"/>
          </w:tcPr>
          <w:p w14:paraId="2E59C847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 w14:paraId="15B08BC5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4803D37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B08D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8E50329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JMeter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64" w:type="dxa"/>
          </w:tcPr>
          <w:p w14:paraId="364B13C5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7</w:t>
            </w:r>
          </w:p>
        </w:tc>
        <w:tc>
          <w:tcPr>
            <w:tcW w:w="635" w:type="dxa"/>
          </w:tcPr>
          <w:p w14:paraId="3BC1922A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1B4B251F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0141D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7863D305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5.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Logs</w:t>
            </w:r>
          </w:p>
        </w:tc>
        <w:tc>
          <w:tcPr>
            <w:tcW w:w="1164" w:type="dxa"/>
          </w:tcPr>
          <w:p w14:paraId="23838050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9</w:t>
            </w:r>
          </w:p>
        </w:tc>
        <w:tc>
          <w:tcPr>
            <w:tcW w:w="635" w:type="dxa"/>
          </w:tcPr>
          <w:p w14:paraId="5A751A36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61B03F99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7040E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F826E55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RabbitMQ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64" w:type="dxa"/>
          </w:tcPr>
          <w:p w14:paraId="74FD77D6">
            <w:pPr>
              <w:pStyle w:val="14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9</w:t>
            </w:r>
          </w:p>
        </w:tc>
        <w:tc>
          <w:tcPr>
            <w:tcW w:w="635" w:type="dxa"/>
          </w:tcPr>
          <w:p w14:paraId="266DE626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CF38048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3B7D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0A7C96B8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Eureka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64" w:type="dxa"/>
          </w:tcPr>
          <w:p w14:paraId="0A73E47D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10</w:t>
            </w:r>
          </w:p>
        </w:tc>
        <w:tc>
          <w:tcPr>
            <w:tcW w:w="635" w:type="dxa"/>
          </w:tcPr>
          <w:p w14:paraId="5F5222AA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55CB9325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01C56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7E2B6297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64" w:type="dxa"/>
          </w:tcPr>
          <w:p w14:paraId="68A68CDD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10</w:t>
            </w:r>
          </w:p>
        </w:tc>
        <w:tc>
          <w:tcPr>
            <w:tcW w:w="635" w:type="dxa"/>
          </w:tcPr>
          <w:p w14:paraId="5C310DC5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91D190A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6C133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616360C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MongoDB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Screenshots</w:t>
            </w:r>
          </w:p>
        </w:tc>
        <w:tc>
          <w:tcPr>
            <w:tcW w:w="1164" w:type="dxa"/>
          </w:tcPr>
          <w:p w14:paraId="000E326D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 w14:paraId="16D85E6D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09C872E1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2E291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5397430F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Postman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Screenshots</w:t>
            </w:r>
          </w:p>
        </w:tc>
        <w:tc>
          <w:tcPr>
            <w:tcW w:w="1164" w:type="dxa"/>
          </w:tcPr>
          <w:p w14:paraId="3C1CD217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 w14:paraId="3C84C911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0A75FDC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604A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23A27957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Breaker,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1164" w:type="dxa"/>
          </w:tcPr>
          <w:p w14:paraId="5A4CDD67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 w14:paraId="17C6550E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2D4B347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B62A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6C1D203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security through 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164" w:type="dxa"/>
          </w:tcPr>
          <w:p w14:paraId="1EE308D4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12</w:t>
            </w:r>
          </w:p>
        </w:tc>
        <w:tc>
          <w:tcPr>
            <w:tcW w:w="635" w:type="dxa"/>
          </w:tcPr>
          <w:p w14:paraId="6621F243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5C9A5A3F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25F8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18F3AAE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Status,Events</w:t>
            </w:r>
          </w:p>
        </w:tc>
        <w:tc>
          <w:tcPr>
            <w:tcW w:w="1164" w:type="dxa"/>
          </w:tcPr>
          <w:p w14:paraId="5148438C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12</w:t>
            </w:r>
          </w:p>
        </w:tc>
        <w:tc>
          <w:tcPr>
            <w:tcW w:w="635" w:type="dxa"/>
          </w:tcPr>
          <w:p w14:paraId="5EA143D5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FDC8DEC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7ABEF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3EFB070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Health </w:t>
            </w:r>
            <w:r>
              <w:rPr>
                <w:spacing w:val="-2"/>
                <w:sz w:val="24"/>
              </w:rPr>
              <w:t>Checks</w:t>
            </w:r>
          </w:p>
        </w:tc>
        <w:tc>
          <w:tcPr>
            <w:tcW w:w="1164" w:type="dxa"/>
          </w:tcPr>
          <w:p w14:paraId="18C640D3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 w14:paraId="08EA3E38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BDFE391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233B9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DA84F16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49098EAE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 w14:paraId="297943D2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CB0018D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2AF05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D376DF1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Booking Service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56E17689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 w14:paraId="45F4A0B8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BDE01AC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2ED1F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53B909EC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Eureka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56F90787">
            <w:pPr>
              <w:pStyle w:val="14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14</w:t>
            </w:r>
          </w:p>
        </w:tc>
        <w:tc>
          <w:tcPr>
            <w:tcW w:w="635" w:type="dxa"/>
          </w:tcPr>
          <w:p w14:paraId="12D47897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113ED5D5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24527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D18B8F1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4EB1DC4D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14</w:t>
            </w:r>
          </w:p>
        </w:tc>
        <w:tc>
          <w:tcPr>
            <w:tcW w:w="635" w:type="dxa"/>
          </w:tcPr>
          <w:p w14:paraId="6F24BF2E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4DB22A7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A4CD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289B590C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Flight</w:t>
            </w:r>
          </w:p>
        </w:tc>
        <w:tc>
          <w:tcPr>
            <w:tcW w:w="1164" w:type="dxa"/>
          </w:tcPr>
          <w:p w14:paraId="6DB07547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 w14:paraId="6A91DE26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1A06146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5E8F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0C5CADF9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Flight, 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PNR, 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64" w:type="dxa"/>
          </w:tcPr>
          <w:p w14:paraId="6A3BD0BA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 w14:paraId="21DAE655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8929851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02C4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66D489F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Cancel Booking,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4"/>
                <w:sz w:val="24"/>
              </w:rPr>
              <w:t xml:space="preserve"> CASE</w:t>
            </w:r>
          </w:p>
        </w:tc>
        <w:tc>
          <w:tcPr>
            <w:tcW w:w="1164" w:type="dxa"/>
          </w:tcPr>
          <w:p w14:paraId="79BA2389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 w14:paraId="1EFE1D08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778D3AC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C559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974A2DA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PNR</w:t>
            </w:r>
          </w:p>
        </w:tc>
        <w:tc>
          <w:tcPr>
            <w:tcW w:w="1164" w:type="dxa"/>
          </w:tcPr>
          <w:p w14:paraId="66A9DF2C">
            <w:pPr>
              <w:pStyle w:val="14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16</w:t>
            </w:r>
          </w:p>
        </w:tc>
        <w:tc>
          <w:tcPr>
            <w:tcW w:w="635" w:type="dxa"/>
          </w:tcPr>
          <w:p w14:paraId="7F25558F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D7A378F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03A4F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41F4E76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64" w:type="dxa"/>
          </w:tcPr>
          <w:p w14:paraId="5584D4BB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16</w:t>
            </w:r>
          </w:p>
        </w:tc>
        <w:tc>
          <w:tcPr>
            <w:tcW w:w="635" w:type="dxa"/>
          </w:tcPr>
          <w:p w14:paraId="7E810095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AD73C9C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0B82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02A582F8">
            <w:pPr>
              <w:pStyle w:val="14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8.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164" w:type="dxa"/>
          </w:tcPr>
          <w:p w14:paraId="2B922B57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3ABDAA00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63CBBB7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19A8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FC569D3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164" w:type="dxa"/>
          </w:tcPr>
          <w:p w14:paraId="2FEBBBA8">
            <w:pPr>
              <w:pStyle w:val="14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5A636039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066BC4A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6AE96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BBFF6DE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164" w:type="dxa"/>
          </w:tcPr>
          <w:p w14:paraId="3C11B7BC">
            <w:pPr>
              <w:pStyle w:val="14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5FFD0B12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631517BC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5C482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DBF494B">
            <w:pPr>
              <w:pStyle w:val="14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Fallback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164" w:type="dxa"/>
          </w:tcPr>
          <w:p w14:paraId="6573A93C">
            <w:pPr>
              <w:pStyle w:val="14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799207AD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DB58A7E">
            <w:pPr>
              <w:pStyle w:val="14"/>
              <w:rPr>
                <w:rFonts w:ascii="Times New Roman"/>
                <w:sz w:val="24"/>
              </w:rPr>
            </w:pPr>
          </w:p>
        </w:tc>
      </w:tr>
      <w:tr w14:paraId="153E2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174" w:type="dxa"/>
          </w:tcPr>
          <w:p w14:paraId="371B7DC3">
            <w:pPr>
              <w:pStyle w:val="14"/>
              <w:spacing w:before="30" w:line="299" w:lineRule="exact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9.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Eureka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Dashboard,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MySQL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Workbench</w:t>
            </w:r>
          </w:p>
        </w:tc>
        <w:tc>
          <w:tcPr>
            <w:tcW w:w="1164" w:type="dxa"/>
          </w:tcPr>
          <w:p w14:paraId="1FF0D6E3">
            <w:pPr>
              <w:pStyle w:val="14"/>
              <w:spacing w:before="34" w:line="295" w:lineRule="exact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7EAAD2F9">
            <w:pPr>
              <w:pStyle w:val="14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235556E">
            <w:pPr>
              <w:pStyle w:val="14"/>
              <w:rPr>
                <w:rFonts w:ascii="Times New Roman"/>
                <w:sz w:val="24"/>
              </w:rPr>
            </w:pPr>
          </w:p>
        </w:tc>
      </w:tr>
    </w:tbl>
    <w:p w14:paraId="77C34A23">
      <w:pPr>
        <w:pStyle w:val="14"/>
        <w:spacing w:after="0"/>
        <w:rPr>
          <w:rFonts w:ascii="Times New Roman"/>
          <w:sz w:val="24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B0D9316">
      <w:pPr>
        <w:pStyle w:val="3"/>
        <w:numPr>
          <w:ilvl w:val="0"/>
          <w:numId w:val="5"/>
        </w:numPr>
        <w:tabs>
          <w:tab w:val="left" w:pos="571"/>
        </w:tabs>
        <w:spacing w:before="198" w:after="0" w:line="240" w:lineRule="auto"/>
        <w:ind w:left="571" w:right="0" w:hanging="471"/>
        <w:jc w:val="left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2096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IAUNjGiAwAAHBAA&#10;AA4AAAAAAAAAAQAgAAAAKgEAAGRycy9lMm9Eb2MueG1sUEsFBgAAAAAGAAYAWQEAAD4HAAAAAA==&#10;">
                <o:lock v:ext="edit" aspectratio="f"/>
                <v:shape id="Graphic 20" o:spid="_x0000_s1026" o:spt="100" style="position:absolute;left:0;top:9144;height:10008870;width:6951345;" filled="f" stroked="t" coordsize="6951345,10008870" o:gfxdata="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Yfbb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54864;height:10008870;width:6951345;" filled="f" stroked="t" coordsize="6951345,10008870" o:gfxdata="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rCta8AAAA&#10;2w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9144;top:0;height:10082530;width:6877684;" filled="f" stroked="t" coordsize="6877684,10082530" o:gfxdata="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EfnrsAAADb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4864;top:18288;height:10064115;width:6877684;" filled="f" stroked="t" coordsize="6877684,10064115" o:gfxdata="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NNC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u w:val="thick"/>
        </w:rPr>
        <w:t>Purpose</w:t>
      </w:r>
      <w:r>
        <w:rPr>
          <w:spacing w:val="-8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document</w:t>
      </w:r>
    </w:p>
    <w:p w14:paraId="680BF53E">
      <w:pPr>
        <w:spacing w:before="284" w:line="237" w:lineRule="auto"/>
        <w:ind w:left="100" w:right="758" w:firstLine="0"/>
        <w:jc w:val="left"/>
        <w:rPr>
          <w:sz w:val="24"/>
        </w:rPr>
      </w:pPr>
      <w:r>
        <w:rPr>
          <w:spacing w:val="-6"/>
          <w:sz w:val="24"/>
        </w:rPr>
        <w:t xml:space="preserve">This document serves as the </w:t>
      </w:r>
      <w:r>
        <w:rPr>
          <w:b/>
          <w:spacing w:val="-6"/>
          <w:sz w:val="24"/>
        </w:rPr>
        <w:t xml:space="preserve">authoritative technical and architectural reference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(LMS)</w:t>
      </w:r>
      <w:r>
        <w:rPr>
          <w:sz w:val="24"/>
        </w:rPr>
        <w:t>.</w:t>
      </w:r>
    </w:p>
    <w:p w14:paraId="17586CFD">
      <w:pPr>
        <w:pStyle w:val="10"/>
        <w:spacing w:before="4"/>
        <w:ind w:left="100" w:firstLine="0"/>
        <w:rPr>
          <w:rFonts w:ascii="Segoe UI"/>
        </w:rPr>
      </w:pPr>
      <w:r>
        <w:rPr>
          <w:rFonts w:ascii="Segoe UI"/>
        </w:rPr>
        <w:t>Its</w:t>
      </w:r>
      <w:r>
        <w:rPr>
          <w:rFonts w:ascii="Segoe UI"/>
          <w:spacing w:val="-5"/>
        </w:rPr>
        <w:t xml:space="preserve"> </w:t>
      </w:r>
      <w:r>
        <w:rPr>
          <w:rFonts w:ascii="Segoe UI"/>
        </w:rPr>
        <w:t>primary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objectives are</w:t>
      </w:r>
      <w:r>
        <w:rPr>
          <w:rFonts w:ascii="Segoe UI"/>
          <w:spacing w:val="-4"/>
        </w:rPr>
        <w:t xml:space="preserve"> </w:t>
      </w:r>
      <w:r>
        <w:rPr>
          <w:rFonts w:ascii="Segoe UI"/>
          <w:spacing w:val="-5"/>
        </w:rPr>
        <w:t>to:</w:t>
      </w:r>
    </w:p>
    <w:p w14:paraId="3A5189F2">
      <w:pPr>
        <w:pStyle w:val="13"/>
        <w:numPr>
          <w:ilvl w:val="1"/>
          <w:numId w:val="5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 xml:space="preserve">Explain the </w:t>
      </w:r>
      <w:r>
        <w:rPr>
          <w:rFonts w:ascii="Segoe UI" w:hAnsi="Segoe UI"/>
          <w:b/>
          <w:spacing w:val="-6"/>
          <w:sz w:val="24"/>
        </w:rPr>
        <w:t>business</w:t>
      </w:r>
      <w:r>
        <w:rPr>
          <w:rFonts w:ascii="Segoe UI" w:hAnsi="Segoe UI"/>
          <w:b/>
          <w:spacing w:val="-1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rationale and</w:t>
      </w:r>
      <w:r>
        <w:rPr>
          <w:rFonts w:ascii="Segoe UI" w:hAnsi="Segoe UI"/>
          <w:b/>
          <w:spacing w:val="-3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system</w:t>
      </w:r>
      <w:r>
        <w:rPr>
          <w:rFonts w:ascii="Segoe UI" w:hAnsi="Segoe UI"/>
          <w:b/>
          <w:spacing w:val="-3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vision</w:t>
      </w:r>
    </w:p>
    <w:p w14:paraId="3CC1F9B2">
      <w:pPr>
        <w:pStyle w:val="13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6"/>
          <w:sz w:val="24"/>
        </w:rPr>
        <w:t>Provide a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high-level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system</w:t>
      </w:r>
      <w:r>
        <w:rPr>
          <w:rFonts w:ascii="Segoe UI" w:hAnsi="Segoe UI"/>
          <w:b/>
          <w:spacing w:val="-5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overview</w:t>
      </w:r>
      <w:r>
        <w:rPr>
          <w:rFonts w:ascii="Segoe UI" w:hAnsi="Segoe UI"/>
          <w:b/>
          <w:spacing w:val="-7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for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stakeholders</w:t>
      </w:r>
    </w:p>
    <w:p w14:paraId="36C9412B">
      <w:pPr>
        <w:pStyle w:val="13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Describe</w:t>
      </w:r>
      <w:r>
        <w:rPr>
          <w:rFonts w:ascii="Segoe UI" w:hAnsi="Segoe UI"/>
          <w:spacing w:val="-11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the</w:t>
      </w:r>
      <w:r>
        <w:rPr>
          <w:rFonts w:ascii="Segoe UI" w:hAnsi="Segoe UI"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architectural</w:t>
      </w:r>
      <w:r>
        <w:rPr>
          <w:rFonts w:ascii="Segoe UI" w:hAnsi="Segoe UI"/>
          <w:b/>
          <w:spacing w:val="-11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style,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core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components,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and</w:t>
      </w:r>
      <w:r>
        <w:rPr>
          <w:rFonts w:ascii="Segoe UI" w:hAnsi="Segoe UI"/>
          <w:b/>
          <w:spacing w:val="-8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design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decisions</w:t>
      </w:r>
    </w:p>
    <w:p w14:paraId="0E592334">
      <w:pPr>
        <w:pStyle w:val="13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8"/>
          <w:sz w:val="24"/>
        </w:rPr>
        <w:t>Detail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8"/>
          <w:sz w:val="24"/>
        </w:rPr>
        <w:t>the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microservice</w:t>
      </w:r>
      <w:r>
        <w:rPr>
          <w:rFonts w:ascii="Segoe UI" w:hAnsi="Segoe UI"/>
          <w:b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responsibilities,</w:t>
      </w:r>
      <w:r>
        <w:rPr>
          <w:rFonts w:ascii="Segoe UI" w:hAnsi="Segoe UI"/>
          <w:b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APIs,</w:t>
      </w:r>
      <w:r>
        <w:rPr>
          <w:rFonts w:ascii="Segoe UI" w:hAnsi="Segoe UI"/>
          <w:b/>
          <w:spacing w:val="3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and</w:t>
      </w:r>
      <w:r>
        <w:rPr>
          <w:rFonts w:ascii="Segoe UI" w:hAnsi="Segoe UI"/>
          <w:b/>
          <w:spacing w:val="1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data</w:t>
      </w:r>
      <w:r>
        <w:rPr>
          <w:rFonts w:ascii="Segoe UI" w:hAnsi="Segoe UI"/>
          <w:b/>
          <w:spacing w:val="-1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ownership</w:t>
      </w:r>
    </w:p>
    <w:p w14:paraId="41962334">
      <w:pPr>
        <w:pStyle w:val="13"/>
        <w:numPr>
          <w:ilvl w:val="1"/>
          <w:numId w:val="5"/>
        </w:numPr>
        <w:tabs>
          <w:tab w:val="left" w:pos="520"/>
          <w:tab w:val="left" w:pos="651"/>
        </w:tabs>
        <w:spacing w:before="0" w:after="0" w:line="240" w:lineRule="auto"/>
        <w:ind w:left="520" w:right="2199" w:hanging="420"/>
        <w:jc w:val="left"/>
        <w:rPr>
          <w:rFonts w:ascii="Segoe UI" w:hAnsi="Segoe UI"/>
          <w:b/>
          <w:sz w:val="24"/>
        </w:rPr>
      </w:pPr>
      <w:r>
        <w:rPr>
          <w:rFonts w:ascii="Times New Roman" w:hAnsi="Times New Roman"/>
          <w:sz w:val="15"/>
        </w:rPr>
        <w:tab/>
      </w:r>
      <w:r>
        <w:rPr>
          <w:rFonts w:ascii="Segoe UI" w:hAnsi="Segoe UI"/>
          <w:w w:val="90"/>
          <w:sz w:val="24"/>
        </w:rPr>
        <w:t xml:space="preserve">Define </w:t>
      </w:r>
      <w:r>
        <w:rPr>
          <w:rFonts w:ascii="Segoe UI" w:hAnsi="Segoe UI"/>
          <w:b/>
          <w:w w:val="90"/>
          <w:sz w:val="24"/>
        </w:rPr>
        <w:t xml:space="preserve">security, error handling, validation, and non-functional </w:t>
      </w:r>
      <w:r>
        <w:rPr>
          <w:rFonts w:ascii="Segoe UI" w:hAnsi="Segoe UI"/>
          <w:b/>
          <w:spacing w:val="-2"/>
          <w:sz w:val="24"/>
        </w:rPr>
        <w:t>requirements</w:t>
      </w:r>
    </w:p>
    <w:p w14:paraId="52EBE0F8">
      <w:pPr>
        <w:pStyle w:val="13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Present</w:t>
      </w:r>
      <w:r>
        <w:rPr>
          <w:rFonts w:ascii="Segoe UI" w:hAnsi="Segoe UI"/>
          <w:spacing w:val="-11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a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robust</w:t>
      </w:r>
      <w:r>
        <w:rPr>
          <w:rFonts w:ascii="Segoe UI" w:hAnsi="Segoe UI"/>
          <w:b/>
          <w:spacing w:val="-8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testing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and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quality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assurance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strategy</w:t>
      </w:r>
    </w:p>
    <w:p w14:paraId="6B6632A2">
      <w:pPr>
        <w:pStyle w:val="3"/>
        <w:spacing w:before="273"/>
        <w:ind w:firstLine="0"/>
        <w:rPr>
          <w:u w:val="none"/>
        </w:rPr>
      </w:pPr>
      <w:r>
        <w:rPr>
          <w:u w:val="thick"/>
        </w:rPr>
        <w:t>System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Overview</w:t>
      </w:r>
    </w:p>
    <w:p w14:paraId="6606CAAD">
      <w:pPr>
        <w:pStyle w:val="10"/>
        <w:ind w:left="0" w:firstLine="0"/>
        <w:rPr>
          <w:rFonts w:ascii="Segoe UI Black"/>
          <w:sz w:val="20"/>
        </w:rPr>
      </w:pPr>
    </w:p>
    <w:p w14:paraId="3A1F016E">
      <w:pPr>
        <w:pStyle w:val="10"/>
        <w:spacing w:before="196"/>
        <w:ind w:left="0" w:firstLine="0"/>
        <w:rPr>
          <w:rFonts w:ascii="Segoe UI Black"/>
          <w:sz w:val="20"/>
        </w:rPr>
      </w:pPr>
      <w:r>
        <w:rPr>
          <w:rFonts w:ascii="Segoe UI Black"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311150</wp:posOffset>
            </wp:positionV>
            <wp:extent cx="5791200" cy="375412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37" cy="375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5277F">
      <w:pPr>
        <w:pStyle w:val="10"/>
        <w:spacing w:after="0"/>
        <w:rPr>
          <w:rFonts w:ascii="Segoe UI Black"/>
          <w:sz w:val="20"/>
        </w:rPr>
        <w:sectPr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E6DE8BF">
      <w:pPr>
        <w:pStyle w:val="10"/>
        <w:ind w:left="88" w:firstLine="0"/>
        <w:rPr>
          <w:rFonts w:ascii="Segoe UI Black"/>
          <w:sz w:val="20"/>
        </w:rPr>
      </w:pPr>
      <w:r>
        <w:rPr>
          <w:rFonts w:ascii="Segoe UI Black"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1072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F3TY+iiAwAAHBAA&#10;AA4AAAAAAAAAAQAgAAAAKgEAAGRycy9lMm9Eb2MueG1sUEsFBgAAAAAGAAYAWQEAAD4HAAAAAA==&#10;">
                <o:lock v:ext="edit" aspectratio="f"/>
                <v:shape id="Graphic 26" o:spid="_x0000_s1026" o:spt="100" style="position:absolute;left:0;top:9144;height:10008870;width:6951345;" filled="f" stroked="t" coordsize="6951345,10008870" o:gfxdata="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Migr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54864;height:10008870;width:6951345;" filled="f" stroked="t" coordsize="6951345,10008870" o:gfxdata="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jjc5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9144;top:0;height:10082530;width:6877684;" filled="f" stroked="t" coordsize="6877684,10082530" o:gfxdata="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SSh0twAAANsAAAAP&#10;AAAAAAAAAAEAIAAAACIAAABkcnMvZG93bnJldi54bWxQSwECFAAUAAAACACHTuJAMy8FnjsAAAA5&#10;AAAAEAAAAAAAAAABACAAAAAGAQAAZHJzL3NoYXBleG1sLnhtbFBLBQYAAAAABgAGAFsBAACwAwAA&#10;AAA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4864;top:18288;height:10064115;width:6877684;" filled="f" stroked="t" coordsize="6877684,10064115" o:gfxdata="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c5Ki8AAAA&#10;2wAAAA8AAAAAAAAAAQAgAAAAIgAAAGRycy9kb3ducmV2LnhtbFBLAQIUABQAAAAIAIdO4kAzLwWe&#10;OwAAADkAAAAQAAAAAAAAAAEAIAAAAAsBAABkcnMvc2hhcGV4bWwueG1sUEsFBgAAAAAGAAYAWwEA&#10;ALUDAAAAAA=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Black"/>
          <w:sz w:val="20"/>
        </w:rPr>
        <mc:AlternateContent>
          <mc:Choice Requires="wpg">
            <w:drawing>
              <wp:inline distT="0" distB="0" distL="0" distR="0">
                <wp:extent cx="5809615" cy="3517265"/>
                <wp:effectExtent l="9525" t="0" r="0" b="6985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615" cy="3517265"/>
                          <a:chOff x="0" y="0"/>
                          <a:chExt cx="5809615" cy="351726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5" y="0"/>
                            <a:ext cx="5783922" cy="3471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3509645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6.95pt;width:457.45pt;" coordsize="5809615,3517265" o:gfxdata="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katrlloyILm42SSf6&#10;qJFaWV/91F+Zq165fwnCt22parKu+7nvJ7fcf4YopXiVf935N3/A6ALH/Cb6f/z76v8A+CW8/wDj&#10;VH/Cb6f/AM++r/8AglvP/jVdBRQBz/8Awm+n/wDPvq//AIJbz/41R/wm+n/8++r/APglvP8A41XQ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c/4M/wCQLcf9&#10;hO//APSyaugrn/Bn/IFuP+wnf/8ApZNQAni7xTYeCvDd/rupyiCxsI/NkZRuY/7K/wC0zfLXm0Xi&#10;D4pau1jcNd+FPCk+oln0/QtTSWe6lVV3bJWV1+bb8zbF+StL9pZvs/wovLvAkFnf2E5hb7suLuH5&#10;W9q5P4seAZdY+MngS5XxRr9j/aF1fKI7S6VFs/LtGJ8j5Pk37fmzuzk1pFESPQ/hx8Qp/Fz6npWt&#10;aadE8TaRIsV9ZFtyNu5SWJv4o2r0GvHvDoz+0Z4gjLMxsfDdjaM7Nlp900rb3/2q9hqGJ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">
                <o:lock v:ext="edit" aspectratio="f"/>
                <v:shape id="Image 31" o:spid="_x0000_s1026" o:spt="75" type="#_x0000_t75" style="position:absolute;left:25565;top:0;height:3471672;width:5783922;" filled="f" o:preferrelative="t" stroked="f" coordsize="21600,21600" o:gfxdata="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MVs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2" o:spid="_x0000_s1026" o:spt="100" style="position:absolute;left:0;top:3509645;height:1270;width:5274310;" filled="f" stroked="t" coordsize="5274310,1" o:gfxdata="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2ktjvQAA&#10;ANsAAAAPAAAAAAAAAAEAIAAAACIAAABkcnMvZG93bnJldi54bWxQSwECFAAUAAAACACHTuJAMy8F&#10;njsAAAA5AAAAEAAAAAAAAAABACAAAAAMAQAAZHJzL3NoYXBleG1sLnhtbFBLBQYAAAAABgAGAFsB&#10;AAC2AwAAAAA=&#10;" path="m0,0l5274310,0e">
                  <v:fill on="f" focussize="0,0"/>
                  <v:stroke weight="1.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03D7BA3">
      <w:pPr>
        <w:pStyle w:val="10"/>
        <w:ind w:left="0" w:firstLine="0"/>
        <w:rPr>
          <w:rFonts w:ascii="Segoe UI Black"/>
          <w:sz w:val="32"/>
        </w:rPr>
      </w:pPr>
    </w:p>
    <w:p w14:paraId="53F75802">
      <w:pPr>
        <w:pStyle w:val="10"/>
        <w:ind w:left="0" w:firstLine="0"/>
        <w:rPr>
          <w:rFonts w:ascii="Segoe UI Black"/>
          <w:sz w:val="32"/>
        </w:rPr>
      </w:pPr>
    </w:p>
    <w:p w14:paraId="5953D445">
      <w:pPr>
        <w:pStyle w:val="10"/>
        <w:spacing w:before="404"/>
        <w:ind w:left="0" w:firstLine="0"/>
        <w:rPr>
          <w:rFonts w:ascii="Segoe UI Black"/>
          <w:sz w:val="32"/>
        </w:rPr>
      </w:pPr>
    </w:p>
    <w:p w14:paraId="31F8F34C">
      <w:pPr>
        <w:pStyle w:val="13"/>
        <w:numPr>
          <w:ilvl w:val="1"/>
          <w:numId w:val="6"/>
        </w:numPr>
        <w:tabs>
          <w:tab w:val="left" w:pos="636"/>
        </w:tabs>
        <w:spacing w:before="0" w:after="0" w:line="240" w:lineRule="auto"/>
        <w:ind w:left="636" w:right="0" w:hanging="536"/>
        <w:jc w:val="left"/>
        <w:rPr>
          <w:rFonts w:ascii="Segoe UI Black"/>
          <w:sz w:val="32"/>
        </w:rPr>
      </w:pPr>
      <w:bookmarkStart w:id="0" w:name="2.1 Business Objective"/>
      <w:bookmarkEnd w:id="0"/>
      <w:r>
        <w:rPr>
          <w:rFonts w:ascii="Segoe UI Black"/>
          <w:sz w:val="32"/>
        </w:rPr>
        <w:t>Business</w:t>
      </w:r>
      <w:r>
        <w:rPr>
          <w:rFonts w:ascii="Segoe UI Black"/>
          <w:spacing w:val="-15"/>
          <w:sz w:val="32"/>
        </w:rPr>
        <w:t xml:space="preserve"> </w:t>
      </w:r>
      <w:r>
        <w:rPr>
          <w:rFonts w:ascii="Segoe UI Black"/>
          <w:spacing w:val="-2"/>
          <w:sz w:val="32"/>
        </w:rPr>
        <w:t>Objective</w:t>
      </w:r>
    </w:p>
    <w:p w14:paraId="0FBC7F5D">
      <w:pPr>
        <w:spacing w:before="280"/>
        <w:ind w:left="100" w:right="1072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digitize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automate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 xml:space="preserve">end- </w:t>
      </w:r>
      <w:r>
        <w:rPr>
          <w:b/>
          <w:sz w:val="24"/>
        </w:rPr>
        <w:t>to-end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lifecycle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banks,</w:t>
      </w:r>
      <w:r>
        <w:rPr>
          <w:spacing w:val="-3"/>
          <w:sz w:val="24"/>
        </w:rPr>
        <w:t xml:space="preserve"> </w:t>
      </w:r>
      <w:r>
        <w:rPr>
          <w:sz w:val="24"/>
        </w:rPr>
        <w:t>NBFCs,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</w:t>
      </w:r>
      <w:r>
        <w:rPr>
          <w:sz w:val="24"/>
        </w:rPr>
        <w:t>institutions.</w:t>
      </w:r>
    </w:p>
    <w:p w14:paraId="36FE77FC">
      <w:pPr>
        <w:spacing w:before="0"/>
        <w:ind w:left="100" w:right="758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replaces</w:t>
      </w:r>
      <w:r>
        <w:rPr>
          <w:spacing w:val="-8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semi-automated</w:t>
      </w:r>
      <w:r>
        <w:rPr>
          <w:spacing w:val="-9"/>
          <w:sz w:val="24"/>
        </w:rPr>
        <w:t xml:space="preserve"> </w:t>
      </w:r>
      <w:r>
        <w:rPr>
          <w:sz w:val="24"/>
        </w:rPr>
        <w:t>workflows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 xml:space="preserve">secure, </w:t>
      </w:r>
      <w:r>
        <w:rPr>
          <w:b/>
          <w:spacing w:val="-2"/>
          <w:sz w:val="24"/>
        </w:rPr>
        <w:t>scalable,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audit-ready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platform.</w:t>
      </w:r>
    </w:p>
    <w:p w14:paraId="78E408DF">
      <w:pPr>
        <w:pStyle w:val="10"/>
        <w:spacing w:before="276"/>
        <w:ind w:left="100" w:firstLine="0"/>
        <w:rPr>
          <w:rFonts w:ascii="Segoe UI Black"/>
        </w:rPr>
      </w:pPr>
      <w:r>
        <w:rPr>
          <w:rFonts w:ascii="Segoe UI Black"/>
        </w:rPr>
        <w:t>Key</w:t>
      </w:r>
      <w:r>
        <w:rPr>
          <w:rFonts w:ascii="Segoe UI Black"/>
          <w:spacing w:val="-4"/>
        </w:rPr>
        <w:t xml:space="preserve"> </w:t>
      </w:r>
      <w:r>
        <w:rPr>
          <w:rFonts w:ascii="Segoe UI Black"/>
        </w:rPr>
        <w:t>business</w:t>
      </w:r>
      <w:r>
        <w:rPr>
          <w:rFonts w:ascii="Segoe UI Black"/>
          <w:spacing w:val="-1"/>
        </w:rPr>
        <w:t xml:space="preserve"> </w:t>
      </w:r>
      <w:r>
        <w:rPr>
          <w:rFonts w:ascii="Segoe UI Black"/>
        </w:rPr>
        <w:t xml:space="preserve">goals </w:t>
      </w:r>
      <w:r>
        <w:rPr>
          <w:rFonts w:ascii="Segoe UI Black"/>
          <w:spacing w:val="-2"/>
        </w:rPr>
        <w:t>include:</w:t>
      </w:r>
    </w:p>
    <w:p w14:paraId="5A80FB7C">
      <w:pPr>
        <w:pStyle w:val="13"/>
        <w:numPr>
          <w:ilvl w:val="2"/>
          <w:numId w:val="6"/>
        </w:numPr>
        <w:tabs>
          <w:tab w:val="left" w:pos="519"/>
        </w:tabs>
        <w:spacing w:before="281" w:after="0" w:line="318" w:lineRule="exact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Faster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processing</w:t>
      </w:r>
    </w:p>
    <w:p w14:paraId="4D8E4727">
      <w:pPr>
        <w:pStyle w:val="13"/>
        <w:numPr>
          <w:ilvl w:val="2"/>
          <w:numId w:val="6"/>
        </w:numPr>
        <w:tabs>
          <w:tab w:val="left" w:pos="519"/>
        </w:tabs>
        <w:spacing w:before="0" w:after="0" w:line="318" w:lineRule="exact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Transparent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approval</w:t>
      </w:r>
      <w:r>
        <w:rPr>
          <w:rFonts w:ascii="Segoe UI" w:hAnsi="Segoe UI"/>
          <w:spacing w:val="-2"/>
          <w:sz w:val="24"/>
        </w:rPr>
        <w:t xml:space="preserve"> workflows</w:t>
      </w:r>
    </w:p>
    <w:p w14:paraId="047B680D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Accurate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EMI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computation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repayment</w:t>
      </w:r>
      <w:r>
        <w:rPr>
          <w:rFonts w:ascii="Segoe UI" w:hAnsi="Segoe UI"/>
          <w:spacing w:val="-2"/>
          <w:sz w:val="24"/>
        </w:rPr>
        <w:t xml:space="preserve"> tracking</w:t>
      </w:r>
    </w:p>
    <w:p w14:paraId="200B36C8">
      <w:pPr>
        <w:pStyle w:val="13"/>
        <w:numPr>
          <w:ilvl w:val="2"/>
          <w:numId w:val="6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handling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sensitive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financial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data</w:t>
      </w:r>
    </w:p>
    <w:p w14:paraId="3519950C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Real-time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dashboards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operational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reports</w:t>
      </w:r>
    </w:p>
    <w:p w14:paraId="4C43FCE7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Cloud-ready,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API-first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architecture</w:t>
      </w:r>
    </w:p>
    <w:p w14:paraId="65129916">
      <w:pPr>
        <w:pStyle w:val="13"/>
        <w:numPr>
          <w:ilvl w:val="1"/>
          <w:numId w:val="6"/>
        </w:numPr>
        <w:tabs>
          <w:tab w:val="left" w:pos="672"/>
        </w:tabs>
        <w:spacing w:before="272" w:after="0" w:line="240" w:lineRule="auto"/>
        <w:ind w:left="672" w:right="0" w:hanging="572"/>
        <w:jc w:val="left"/>
        <w:rPr>
          <w:rFonts w:ascii="Segoe UI Black"/>
          <w:sz w:val="32"/>
        </w:rPr>
      </w:pPr>
      <w:r>
        <w:rPr>
          <w:rFonts w:ascii="Segoe UI Black"/>
          <w:sz w:val="32"/>
        </w:rPr>
        <w:t>High-Level</w:t>
      </w:r>
      <w:r>
        <w:rPr>
          <w:rFonts w:ascii="Segoe UI Black"/>
          <w:spacing w:val="-17"/>
          <w:sz w:val="32"/>
        </w:rPr>
        <w:t xml:space="preserve"> </w:t>
      </w:r>
      <w:r>
        <w:rPr>
          <w:rFonts w:ascii="Segoe UI Black"/>
          <w:spacing w:val="-2"/>
          <w:sz w:val="32"/>
        </w:rPr>
        <w:t>Features</w:t>
      </w:r>
    </w:p>
    <w:p w14:paraId="5579EF40">
      <w:pPr>
        <w:pStyle w:val="13"/>
        <w:numPr>
          <w:ilvl w:val="2"/>
          <w:numId w:val="6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4"/>
          <w:sz w:val="24"/>
        </w:rPr>
        <w:t>Multi-role</w:t>
      </w:r>
      <w:r>
        <w:rPr>
          <w:rFonts w:ascii="Segoe UI" w:hAnsi="Segoe UI"/>
          <w:spacing w:val="-13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system:</w:t>
      </w:r>
      <w:r>
        <w:rPr>
          <w:rFonts w:ascii="Segoe UI" w:hAnsi="Segoe UI"/>
          <w:spacing w:val="-12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Admin,</w:t>
      </w:r>
      <w:r>
        <w:rPr>
          <w:rFonts w:ascii="Segoe UI" w:hAnsi="Segoe UI"/>
          <w:b/>
          <w:spacing w:val="-13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Loan</w:t>
      </w:r>
      <w:r>
        <w:rPr>
          <w:rFonts w:ascii="Segoe UI" w:hAnsi="Segoe UI"/>
          <w:b/>
          <w:spacing w:val="-12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Officer,</w:t>
      </w:r>
      <w:r>
        <w:rPr>
          <w:rFonts w:ascii="Segoe UI" w:hAnsi="Segoe UI"/>
          <w:b/>
          <w:spacing w:val="-13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Customer</w:t>
      </w:r>
    </w:p>
    <w:p w14:paraId="5A42C5FF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Online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tracking</w:t>
      </w:r>
    </w:p>
    <w:p w14:paraId="2431C5DB">
      <w:pPr>
        <w:pStyle w:val="13"/>
        <w:spacing w:after="0" w:line="240" w:lineRule="auto"/>
        <w:jc w:val="left"/>
        <w:rPr>
          <w:rFonts w:ascii="Segoe UI" w:hAnsi="Segoe UI"/>
          <w:sz w:val="24"/>
        </w:rPr>
        <w:sectPr>
          <w:pgSz w:w="11910" w:h="16840"/>
          <w:pgMar w:top="14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DBE3531">
      <w:pPr>
        <w:pStyle w:val="13"/>
        <w:numPr>
          <w:ilvl w:val="2"/>
          <w:numId w:val="6"/>
        </w:numPr>
        <w:tabs>
          <w:tab w:val="left" w:pos="519"/>
        </w:tabs>
        <w:spacing w:before="81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0048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HrWG6OiAwAAHBAA&#10;AA4AAAAAAAAAAQAgAAAAKgEAAGRycy9lMm9Eb2MueG1sUEsFBgAAAAAGAAYAWQEAAD4HAAAAAA==&#10;">
                <o:lock v:ext="edit" aspectratio="f"/>
                <v:shape id="Graphic 34" o:spid="_x0000_s1026" o:spt="100" style="position:absolute;left:0;top:9144;height:10008870;width:6951345;" filled="f" stroked="t" coordsize="6951345,10008870" o:gfxdata="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SPs7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54864;height:10008870;width:6951345;" filled="f" stroked="t" coordsize="6951345,10008870" o:gfxdata="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yZoI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9144;top:0;height:10082530;width:6877684;" filled="f" stroked="t" coordsize="6877684,10082530" o:gfxdata="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Dj0C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54864;top:18288;height:10064115;width:6877684;" filled="f" stroked="t" coordsize="6877684,10064115" o:gfxdata="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1kOc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" w:hAnsi="Segoe UI"/>
          <w:sz w:val="24"/>
        </w:rPr>
        <w:t>Configurable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types,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interest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rates,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tenures</w:t>
      </w:r>
    </w:p>
    <w:p w14:paraId="3F30409E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Automated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EMI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schedule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generation</w:t>
      </w:r>
    </w:p>
    <w:p w14:paraId="71613E7E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Repayment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tracking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2"/>
          <w:sz w:val="24"/>
        </w:rPr>
        <w:t xml:space="preserve"> closure</w:t>
      </w:r>
    </w:p>
    <w:p w14:paraId="4E644000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authentication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using</w:t>
      </w:r>
      <w:r>
        <w:rPr>
          <w:rFonts w:ascii="Segoe UI" w:hAnsi="Segoe UI"/>
          <w:spacing w:val="-5"/>
          <w:sz w:val="24"/>
        </w:rPr>
        <w:t xml:space="preserve"> JWT</w:t>
      </w:r>
    </w:p>
    <w:p w14:paraId="7667DC2F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z w:val="24"/>
        </w:rPr>
        <w:t>authorization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(RBAC)</w:t>
      </w:r>
    </w:p>
    <w:p w14:paraId="11C39EA8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Reporting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dashboard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analytics</w:t>
      </w:r>
    </w:p>
    <w:p w14:paraId="1207B5B4">
      <w:pPr>
        <w:pStyle w:val="13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Production-ready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APIs</w:t>
      </w:r>
    </w:p>
    <w:p w14:paraId="48C03BEC">
      <w:pPr>
        <w:pStyle w:val="4"/>
        <w:numPr>
          <w:ilvl w:val="0"/>
          <w:numId w:val="7"/>
        </w:numPr>
        <w:tabs>
          <w:tab w:val="left" w:pos="428"/>
        </w:tabs>
        <w:spacing w:before="273" w:after="0" w:line="240" w:lineRule="auto"/>
        <w:ind w:left="428" w:right="0" w:hanging="328"/>
        <w:jc w:val="left"/>
        <w:rPr>
          <w:b/>
          <w:sz w:val="32"/>
          <w:u w:val="single"/>
        </w:rPr>
      </w:pPr>
      <w:r>
        <w:rPr>
          <w:rFonts w:ascii="Segoe UI Black"/>
          <w:u w:val="thick"/>
        </w:rPr>
        <w:t>Architecture</w:t>
      </w:r>
      <w:r>
        <w:rPr>
          <w:rFonts w:ascii="Segoe UI Black"/>
          <w:spacing w:val="1"/>
          <w:u w:val="thick"/>
        </w:rPr>
        <w:t xml:space="preserve"> </w:t>
      </w:r>
      <w:r>
        <w:rPr>
          <w:rFonts w:ascii="Segoe UI Black"/>
          <w:spacing w:val="-4"/>
          <w:u w:val="thick"/>
        </w:rPr>
        <w:t>Style</w:t>
      </w:r>
    </w:p>
    <w:p w14:paraId="01B382BF">
      <w:pPr>
        <w:pStyle w:val="13"/>
        <w:numPr>
          <w:ilvl w:val="1"/>
          <w:numId w:val="7"/>
        </w:numPr>
        <w:tabs>
          <w:tab w:val="left" w:pos="466"/>
        </w:tabs>
        <w:spacing w:before="279" w:after="0" w:line="240" w:lineRule="auto"/>
        <w:ind w:left="466" w:right="0" w:hanging="366"/>
        <w:jc w:val="left"/>
        <w:rPr>
          <w:rFonts w:ascii="Segoe UI"/>
          <w:b/>
          <w:sz w:val="30"/>
        </w:rPr>
      </w:pPr>
      <w:r>
        <w:rPr>
          <w:rFonts w:ascii="Segoe UI"/>
          <w:b/>
          <w:w w:val="90"/>
          <w:sz w:val="32"/>
        </w:rPr>
        <w:t>Architectural</w:t>
      </w:r>
      <w:r>
        <w:rPr>
          <w:rFonts w:ascii="Segoe UI"/>
          <w:b/>
          <w:spacing w:val="11"/>
          <w:sz w:val="32"/>
        </w:rPr>
        <w:t xml:space="preserve"> </w:t>
      </w:r>
      <w:r>
        <w:rPr>
          <w:rFonts w:ascii="Segoe UI"/>
          <w:b/>
          <w:spacing w:val="-2"/>
          <w:sz w:val="32"/>
        </w:rPr>
        <w:t>Pattern</w:t>
      </w:r>
    </w:p>
    <w:p w14:paraId="3C687BC4">
      <w:pPr>
        <w:spacing w:before="280"/>
        <w:ind w:left="100" w:right="758" w:firstLine="0"/>
        <w:jc w:val="left"/>
        <w:rPr>
          <w:rFonts w:ascii="SimSun"/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follows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b/>
          <w:spacing w:val="-4"/>
          <w:sz w:val="24"/>
        </w:rPr>
        <w:t>Microservices-Oriented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combined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with </w:t>
      </w:r>
      <w:r>
        <w:rPr>
          <w:b/>
          <w:sz w:val="24"/>
        </w:rPr>
        <w:t>Layered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Principles</w:t>
      </w:r>
      <w:r>
        <w:rPr>
          <w:rFonts w:ascii="SimSun"/>
          <w:sz w:val="24"/>
        </w:rPr>
        <w:t>.</w:t>
      </w:r>
    </w:p>
    <w:p w14:paraId="6D43AF28">
      <w:pPr>
        <w:pStyle w:val="10"/>
        <w:spacing w:before="279"/>
        <w:ind w:left="100" w:firstLine="0"/>
        <w:rPr>
          <w:rFonts w:ascii="Segoe UI Black"/>
        </w:rPr>
      </w:pPr>
      <w:r>
        <w:rPr>
          <w:rFonts w:ascii="Segoe UI Black"/>
        </w:rPr>
        <w:t>Key</w:t>
      </w:r>
      <w:r>
        <w:rPr>
          <w:rFonts w:ascii="Segoe UI Black"/>
          <w:spacing w:val="-2"/>
        </w:rPr>
        <w:t xml:space="preserve"> characteristics:</w:t>
      </w:r>
    </w:p>
    <w:p w14:paraId="046DA133">
      <w:pPr>
        <w:pStyle w:val="13"/>
        <w:numPr>
          <w:ilvl w:val="2"/>
          <w:numId w:val="7"/>
        </w:numPr>
        <w:tabs>
          <w:tab w:val="left" w:pos="584"/>
        </w:tabs>
        <w:spacing w:before="278" w:after="0" w:line="240" w:lineRule="auto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Loose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coupling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between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services</w:t>
      </w:r>
    </w:p>
    <w:p w14:paraId="19CA1F8A">
      <w:pPr>
        <w:pStyle w:val="13"/>
        <w:numPr>
          <w:ilvl w:val="2"/>
          <w:numId w:val="7"/>
        </w:numPr>
        <w:tabs>
          <w:tab w:val="left" w:pos="584"/>
        </w:tabs>
        <w:spacing w:before="2" w:after="0" w:line="318" w:lineRule="exact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Independent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ownership</w:t>
      </w:r>
    </w:p>
    <w:p w14:paraId="733DF0FE">
      <w:pPr>
        <w:pStyle w:val="13"/>
        <w:numPr>
          <w:ilvl w:val="2"/>
          <w:numId w:val="7"/>
        </w:numPr>
        <w:tabs>
          <w:tab w:val="left" w:pos="584"/>
        </w:tabs>
        <w:spacing w:before="0" w:after="0" w:line="318" w:lineRule="exact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REST-based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inter-service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communication</w:t>
      </w:r>
    </w:p>
    <w:p w14:paraId="51AF8C3A">
      <w:pPr>
        <w:pStyle w:val="13"/>
        <w:numPr>
          <w:ilvl w:val="2"/>
          <w:numId w:val="7"/>
        </w:numPr>
        <w:tabs>
          <w:tab w:val="left" w:pos="584"/>
        </w:tabs>
        <w:spacing w:before="0" w:after="0" w:line="240" w:lineRule="auto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Stateless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backend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services</w:t>
      </w:r>
    </w:p>
    <w:p w14:paraId="5B28BA49">
      <w:pPr>
        <w:pStyle w:val="13"/>
        <w:numPr>
          <w:ilvl w:val="2"/>
          <w:numId w:val="7"/>
        </w:numPr>
        <w:tabs>
          <w:tab w:val="left" w:pos="584"/>
        </w:tabs>
        <w:spacing w:before="0" w:after="0" w:line="240" w:lineRule="auto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Frontend-backend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separation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(SPA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+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APIs)</w:t>
      </w:r>
    </w:p>
    <w:p w14:paraId="1863817A">
      <w:pPr>
        <w:spacing w:before="3" w:line="240" w:lineRule="auto"/>
        <w:rPr>
          <w:sz w:val="19"/>
        </w:rPr>
      </w:pPr>
      <w:r>
        <w:rPr>
          <w:sz w:val="19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177800</wp:posOffset>
            </wp:positionV>
            <wp:extent cx="5233670" cy="407416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408" cy="407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77D3D">
      <w:pPr>
        <w:spacing w:after="0" w:line="240" w:lineRule="auto"/>
        <w:rPr>
          <w:sz w:val="19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5DC9A6E">
      <w:pPr>
        <w:pStyle w:val="5"/>
        <w:numPr>
          <w:ilvl w:val="0"/>
          <w:numId w:val="7"/>
        </w:numPr>
        <w:tabs>
          <w:tab w:val="left" w:pos="487"/>
        </w:tabs>
        <w:spacing w:before="76" w:after="0" w:line="240" w:lineRule="auto"/>
        <w:ind w:left="487" w:right="0" w:hanging="387"/>
        <w:jc w:val="left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0048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NY6c7iiAwAAHBAA&#10;AA4AAAAAAAAAAQAgAAAAKgEAAGRycy9lMm9Eb2MueG1sUEsFBgAAAAAGAAYAWQEAAD4HAAAAAA==&#10;">
                <o:lock v:ext="edit" aspectratio="f"/>
                <v:shape id="Graphic 40" o:spid="_x0000_s1026" o:spt="100" style="position:absolute;left:0;top:9144;height:10008870;width:6951345;" filled="f" stroked="t" coordsize="6951345,10008870" o:gfxdata="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n6zb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54864;height:10008870;width:6951345;" filled="f" stroked="t" coordsize="6951345,10008870" o:gfxdata="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3073a8AAAA&#10;2w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9144;top:0;height:10082530;width:6877684;" filled="f" stroked="t" coordsize="6877684,10082530" o:gfxdata="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++j6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4864;top:18288;height:10064115;width:6877684;" filled="f" stroked="t" coordsize="6877684,10064115" o:gfxdata="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6zbi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u w:val="single"/>
        </w:rPr>
        <w:t>Core</w:t>
      </w:r>
      <w:r>
        <w:rPr>
          <w:spacing w:val="-10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Components</w:t>
      </w:r>
    </w:p>
    <w:p w14:paraId="6139F734">
      <w:pPr>
        <w:pStyle w:val="6"/>
        <w:numPr>
          <w:ilvl w:val="1"/>
          <w:numId w:val="7"/>
        </w:numPr>
        <w:tabs>
          <w:tab w:val="left" w:pos="571"/>
        </w:tabs>
        <w:spacing w:before="278" w:after="0" w:line="240" w:lineRule="auto"/>
        <w:ind w:left="571" w:right="0" w:hanging="471"/>
        <w:jc w:val="left"/>
        <w:rPr>
          <w:u w:val="none"/>
        </w:rPr>
      </w:pPr>
      <w:r>
        <w:rPr>
          <w:rFonts w:ascii="Times New Roman"/>
          <w:spacing w:val="24"/>
          <w:u w:val="single"/>
        </w:rPr>
        <w:t xml:space="preserve"> </w:t>
      </w:r>
      <w:r>
        <w:rPr>
          <w:w w:val="90"/>
          <w:u w:val="single"/>
        </w:rPr>
        <w:t>Frontend</w:t>
      </w:r>
      <w:r>
        <w:rPr>
          <w:spacing w:val="14"/>
          <w:u w:val="single"/>
        </w:rPr>
        <w:t xml:space="preserve"> </w:t>
      </w:r>
      <w:r>
        <w:rPr>
          <w:spacing w:val="-4"/>
          <w:u w:val="single"/>
        </w:rPr>
        <w:t>Layer</w:t>
      </w:r>
    </w:p>
    <w:p w14:paraId="59ACA301">
      <w:pPr>
        <w:pStyle w:val="13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Single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Page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(SPA)</w:t>
      </w:r>
    </w:p>
    <w:p w14:paraId="1FC2D3AE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Handles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UI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rendering,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form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validation,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navigation</w:t>
      </w:r>
    </w:p>
    <w:p w14:paraId="13EDD9A1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Communicates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with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backend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via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secured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4"/>
          <w:sz w:val="24"/>
        </w:rPr>
        <w:t xml:space="preserve"> APIs</w:t>
      </w:r>
    </w:p>
    <w:p w14:paraId="40F909FF">
      <w:pPr>
        <w:pStyle w:val="6"/>
        <w:numPr>
          <w:ilvl w:val="1"/>
          <w:numId w:val="7"/>
        </w:numPr>
        <w:tabs>
          <w:tab w:val="left" w:pos="466"/>
        </w:tabs>
        <w:spacing w:before="281" w:after="0" w:line="240" w:lineRule="auto"/>
        <w:ind w:left="466" w:right="0" w:hanging="366"/>
        <w:jc w:val="left"/>
        <w:rPr>
          <w:u w:val="single"/>
        </w:rPr>
      </w:pPr>
      <w:r>
        <w:rPr>
          <w:spacing w:val="55"/>
          <w:w w:val="150"/>
          <w:u w:val="single"/>
        </w:rPr>
        <w:t xml:space="preserve"> </w:t>
      </w:r>
      <w:r>
        <w:rPr>
          <w:w w:val="90"/>
          <w:u w:val="single"/>
        </w:rPr>
        <w:t>Backend</w:t>
      </w:r>
      <w:r>
        <w:rPr>
          <w:spacing w:val="8"/>
          <w:u w:val="single"/>
        </w:rPr>
        <w:t xml:space="preserve"> </w:t>
      </w:r>
      <w:r>
        <w:rPr>
          <w:spacing w:val="-2"/>
          <w:w w:val="95"/>
          <w:u w:val="single"/>
        </w:rPr>
        <w:t>Layer</w:t>
      </w:r>
    </w:p>
    <w:p w14:paraId="27478728">
      <w:pPr>
        <w:pStyle w:val="13"/>
        <w:numPr>
          <w:ilvl w:val="0"/>
          <w:numId w:val="8"/>
        </w:numPr>
        <w:tabs>
          <w:tab w:val="left" w:pos="406"/>
        </w:tabs>
        <w:spacing w:before="280" w:after="0" w:line="240" w:lineRule="auto"/>
        <w:ind w:left="406" w:right="0" w:hanging="306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Stateless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services</w:t>
      </w:r>
    </w:p>
    <w:p w14:paraId="2C9F2E3A">
      <w:pPr>
        <w:pStyle w:val="13"/>
        <w:numPr>
          <w:ilvl w:val="0"/>
          <w:numId w:val="8"/>
        </w:numPr>
        <w:tabs>
          <w:tab w:val="left" w:pos="450"/>
        </w:tabs>
        <w:spacing w:before="279" w:after="0" w:line="240" w:lineRule="auto"/>
        <w:ind w:left="450" w:right="0" w:hanging="350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Implements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z w:val="24"/>
        </w:rPr>
        <w:t>business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logic,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validation,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security,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workflows</w:t>
      </w:r>
    </w:p>
    <w:p w14:paraId="3E7BFFAE">
      <w:pPr>
        <w:pStyle w:val="13"/>
        <w:numPr>
          <w:ilvl w:val="0"/>
          <w:numId w:val="9"/>
        </w:numPr>
        <w:tabs>
          <w:tab w:val="left" w:pos="519"/>
        </w:tabs>
        <w:spacing w:before="281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Exposes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versioned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APIs</w:t>
      </w:r>
    </w:p>
    <w:p w14:paraId="4D899DD0">
      <w:pPr>
        <w:pStyle w:val="6"/>
        <w:numPr>
          <w:ilvl w:val="1"/>
          <w:numId w:val="7"/>
        </w:numPr>
        <w:tabs>
          <w:tab w:val="left" w:pos="466"/>
        </w:tabs>
        <w:spacing w:before="278" w:after="0" w:line="240" w:lineRule="auto"/>
        <w:ind w:left="466" w:right="0" w:hanging="366"/>
        <w:jc w:val="left"/>
        <w:rPr>
          <w:u w:val="single"/>
        </w:rPr>
      </w:pPr>
      <w:r>
        <w:rPr>
          <w:spacing w:val="17"/>
          <w:u w:val="single"/>
        </w:rPr>
        <w:t xml:space="preserve"> </w:t>
      </w:r>
      <w:r>
        <w:rPr>
          <w:w w:val="90"/>
          <w:u w:val="single"/>
        </w:rPr>
        <w:t>Persistence</w:t>
      </w:r>
      <w:r>
        <w:rPr>
          <w:spacing w:val="19"/>
          <w:u w:val="single"/>
        </w:rPr>
        <w:t xml:space="preserve"> </w:t>
      </w:r>
      <w:r>
        <w:rPr>
          <w:spacing w:val="-4"/>
          <w:u w:val="single"/>
        </w:rPr>
        <w:t>Layer</w:t>
      </w:r>
    </w:p>
    <w:p w14:paraId="0D32DA24">
      <w:pPr>
        <w:pStyle w:val="13"/>
        <w:numPr>
          <w:ilvl w:val="0"/>
          <w:numId w:val="10"/>
        </w:numPr>
        <w:tabs>
          <w:tab w:val="left" w:pos="394"/>
        </w:tabs>
        <w:spacing w:before="283" w:after="0" w:line="240" w:lineRule="auto"/>
        <w:ind w:left="394" w:right="0" w:hanging="29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Independent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databases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per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</w:t>
      </w:r>
    </w:p>
    <w:p w14:paraId="27E0EB5D">
      <w:pPr>
        <w:pStyle w:val="13"/>
        <w:numPr>
          <w:ilvl w:val="0"/>
          <w:numId w:val="11"/>
        </w:numPr>
        <w:tabs>
          <w:tab w:val="left" w:pos="519"/>
        </w:tabs>
        <w:spacing w:before="278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Ensures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isolation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scalability</w:t>
      </w:r>
    </w:p>
    <w:p w14:paraId="06453FA3">
      <w:pPr>
        <w:pStyle w:val="7"/>
        <w:numPr>
          <w:ilvl w:val="1"/>
          <w:numId w:val="7"/>
        </w:numPr>
        <w:tabs>
          <w:tab w:val="left" w:pos="466"/>
        </w:tabs>
        <w:spacing w:before="281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7"/>
          <w:u w:val="single"/>
        </w:rPr>
        <w:t xml:space="preserve"> </w:t>
      </w:r>
      <w:r>
        <w:rPr>
          <w:rFonts w:ascii="Segoe UI"/>
          <w:b/>
          <w:bCs/>
          <w:u w:val="single"/>
        </w:rPr>
        <w:t>Security</w:t>
      </w:r>
      <w:r>
        <w:rPr>
          <w:rFonts w:ascii="Segoe UI"/>
          <w:b/>
          <w:bCs/>
          <w:spacing w:val="-8"/>
          <w:u w:val="single"/>
        </w:rPr>
        <w:t xml:space="preserve"> </w:t>
      </w:r>
      <w:r>
        <w:rPr>
          <w:rFonts w:ascii="Segoe UI"/>
          <w:b/>
          <w:bCs/>
          <w:spacing w:val="-4"/>
          <w:u w:val="single"/>
        </w:rPr>
        <w:t>Layer</w:t>
      </w:r>
    </w:p>
    <w:p w14:paraId="5B73804C">
      <w:pPr>
        <w:pStyle w:val="13"/>
        <w:numPr>
          <w:ilvl w:val="2"/>
          <w:numId w:val="7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 JWT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authentication</w:t>
      </w:r>
    </w:p>
    <w:p w14:paraId="22ADBDEB">
      <w:pPr>
        <w:pStyle w:val="13"/>
        <w:numPr>
          <w:ilvl w:val="2"/>
          <w:numId w:val="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authorization</w:t>
      </w:r>
    </w:p>
    <w:p w14:paraId="29AFBDD8">
      <w:pPr>
        <w:pStyle w:val="13"/>
        <w:numPr>
          <w:ilvl w:val="2"/>
          <w:numId w:val="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Encrypted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password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storage</w:t>
      </w:r>
    </w:p>
    <w:p w14:paraId="5FF71E82">
      <w:pPr>
        <w:pStyle w:val="13"/>
        <w:numPr>
          <w:ilvl w:val="2"/>
          <w:numId w:val="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API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endpoints</w:t>
      </w:r>
    </w:p>
    <w:p w14:paraId="426F315B">
      <w:pPr>
        <w:pStyle w:val="13"/>
        <w:numPr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ascii="Segoe UI" w:hAnsi="Segoe UI"/>
          <w:spacing w:val="-2"/>
          <w:sz w:val="24"/>
        </w:rPr>
      </w:pPr>
    </w:p>
    <w:p w14:paraId="107A7D31">
      <w:pPr>
        <w:pStyle w:val="13"/>
        <w:numPr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  <w:r>
        <w:rPr>
          <w:rFonts w:hint="default" w:ascii="Segoe UI" w:hAnsi="Segoe UI"/>
          <w:spacing w:val="-2"/>
          <w:sz w:val="24"/>
          <w:lang w:val="en-US"/>
        </w:rPr>
        <w:drawing>
          <wp:inline distT="0" distB="0" distL="114300" distR="114300">
            <wp:extent cx="5659120" cy="3098800"/>
            <wp:effectExtent l="0" t="0" r="5080" b="0"/>
            <wp:docPr id="74" name="Picture 74" descr="Servic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Service Detail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C03B">
      <w:pPr>
        <w:pStyle w:val="13"/>
        <w:numPr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</w:p>
    <w:p w14:paraId="20705EEE">
      <w:pPr>
        <w:pStyle w:val="13"/>
        <w:numPr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</w:p>
    <w:p w14:paraId="0B38A1F8">
      <w:pPr>
        <w:pStyle w:val="13"/>
        <w:numPr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</w:p>
    <w:p w14:paraId="527489BD">
      <w:pPr>
        <w:pStyle w:val="13"/>
        <w:numPr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  <w:r>
        <w:rPr>
          <w:rFonts w:hint="default" w:ascii="Segoe UI" w:hAnsi="Segoe UI"/>
          <w:spacing w:val="-2"/>
          <w:sz w:val="24"/>
          <w:lang w:val="en-US"/>
        </w:rPr>
        <w:drawing>
          <wp:inline distT="0" distB="0" distL="114300" distR="114300">
            <wp:extent cx="5939790" cy="770255"/>
            <wp:effectExtent l="0" t="0" r="3810" b="4445"/>
            <wp:docPr id="75" name="Picture 75" descr="api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pi gatewa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36EC">
      <w:pPr>
        <w:pStyle w:val="5"/>
        <w:numPr>
          <w:ilvl w:val="0"/>
          <w:numId w:val="7"/>
        </w:numPr>
        <w:tabs>
          <w:tab w:val="left" w:pos="391"/>
        </w:tabs>
        <w:spacing w:before="272" w:after="0" w:line="240" w:lineRule="auto"/>
        <w:ind w:left="391" w:right="0" w:hanging="291"/>
        <w:jc w:val="left"/>
        <w:rPr>
          <w:sz w:val="30"/>
          <w:u w:val="single"/>
        </w:rPr>
      </w:pPr>
      <w:r>
        <w:rPr>
          <w:u w:val="single"/>
        </w:rPr>
        <w:t>Technology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Stack</w:t>
      </w:r>
    </w:p>
    <w:p w14:paraId="29C336E3">
      <w:pPr>
        <w:pStyle w:val="7"/>
        <w:numPr>
          <w:ilvl w:val="1"/>
          <w:numId w:val="7"/>
        </w:numPr>
        <w:tabs>
          <w:tab w:val="left" w:pos="421"/>
        </w:tabs>
        <w:spacing w:before="280" w:after="0" w:line="240" w:lineRule="auto"/>
        <w:ind w:left="421" w:right="0" w:hanging="321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70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Backend</w:t>
      </w:r>
    </w:p>
    <w:p w14:paraId="2EBA490C">
      <w:pPr>
        <w:pStyle w:val="13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Java</w:t>
      </w:r>
      <w:r>
        <w:rPr>
          <w:rFonts w:ascii="Segoe UI" w:hAnsi="Segoe UI"/>
          <w:spacing w:val="-5"/>
          <w:sz w:val="24"/>
        </w:rPr>
        <w:t xml:space="preserve"> 17+</w:t>
      </w:r>
    </w:p>
    <w:p w14:paraId="78E3E7BD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Boot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5"/>
          <w:sz w:val="24"/>
        </w:rPr>
        <w:t>3.x</w:t>
      </w:r>
    </w:p>
    <w:p w14:paraId="48CC0A6A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Web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 xml:space="preserve">(REST </w:t>
      </w:r>
      <w:r>
        <w:rPr>
          <w:rFonts w:ascii="Segoe UI" w:hAnsi="Segoe UI"/>
          <w:spacing w:val="-4"/>
          <w:sz w:val="24"/>
        </w:rPr>
        <w:t>APIs)</w:t>
      </w:r>
    </w:p>
    <w:p w14:paraId="56B60FAE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pacing w:val="-5"/>
          <w:sz w:val="24"/>
        </w:rPr>
        <w:t>JPA</w:t>
      </w:r>
    </w:p>
    <w:p w14:paraId="4A4730FC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Hibernate</w:t>
      </w:r>
      <w:r>
        <w:rPr>
          <w:rFonts w:ascii="Segoe UI" w:hAnsi="Segoe UI"/>
          <w:spacing w:val="-5"/>
          <w:sz w:val="24"/>
        </w:rPr>
        <w:t xml:space="preserve"> ORM</w:t>
      </w:r>
    </w:p>
    <w:p w14:paraId="1ABA7199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Security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with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5"/>
          <w:sz w:val="24"/>
        </w:rPr>
        <w:t>JWT</w:t>
      </w:r>
    </w:p>
    <w:p w14:paraId="2824CCD9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Swagger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/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OpenAPI</w:t>
      </w:r>
    </w:p>
    <w:p w14:paraId="1A960E13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Maven</w:t>
      </w:r>
    </w:p>
    <w:p w14:paraId="64AEA1BF">
      <w:pPr>
        <w:pStyle w:val="7"/>
        <w:numPr>
          <w:ilvl w:val="1"/>
          <w:numId w:val="7"/>
        </w:numPr>
        <w:tabs>
          <w:tab w:val="left" w:pos="466"/>
        </w:tabs>
        <w:spacing w:before="81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9024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CJ1oC/bAAAA&#10;CwEAAA8AAAAAAAAAAQAgAAAAIgAAAGRycy9kb3ducmV2LnhtbFBLAQIUABQAAAAIAIdO4kCXf4yg&#10;qQMAABwQAAAOAAAAAAAAAAEAIAAAACoBAABkcnMvZTJvRG9jLnhtbFBLBQYAAAAABgAGAFkBAABF&#10;BwAAAAA=&#10;">
                <o:lock v:ext="edit" aspectratio="f"/>
                <v:shape id="Graphic 45" o:spid="_x0000_s1026" o:spt="100" style="position:absolute;left:0;top:9144;height:10008870;width:6951345;" filled="f" stroked="t" coordsize="6951345,10008870" o:gfxdata="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5ZVb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54864;height:10008870;width:6951345;" filled="f" stroked="t" coordsize="6951345,10008870" o:gfxdata="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13ArsAAADb&#10;AAAADwAAAAAAAAABACAAAAAiAAAAZHJzL2Rvd25yZXYueG1sUEsBAhQAFAAAAAgAh07iQDMvBZ47&#10;AAAAOQAAABAAAAAAAAAAAQAgAAAACgEAAGRycy9zaGFwZXhtbC54bWxQSwUGAAAAAAYABgBbAQAA&#10;tAMAAAAA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9144;top:0;height:10082530;width:6877684;" filled="f" stroked="t" coordsize="6877684,10082530" o:gfxdata="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JWaa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4864;top:18288;height:10064115;width:6877684;" filled="f" stroked="t" coordsize="6877684,10064115" o:gfxdata="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PpJO5AAAA2wAA&#10;AA8AAAAAAAAAAQAgAAAAIgAAAGRycy9kb3ducmV2LnhtbFBLAQIUABQAAAAIAIdO4kAzLwWeOwAA&#10;ADkAAAAQAAAAAAAAAAEAIAAAAAgBAABkcnMvc2hhcGV4bWwueG1sUEsFBgAAAAAGAAYAWwEAALID&#10;AAAAAA=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"/>
          <w:b/>
          <w:bCs/>
          <w:spacing w:val="-5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Frontend</w:t>
      </w:r>
    </w:p>
    <w:p w14:paraId="1C723E9B">
      <w:pPr>
        <w:pStyle w:val="13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(latest)</w:t>
      </w:r>
    </w:p>
    <w:p w14:paraId="7FA678DC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TypeScript</w:t>
      </w:r>
    </w:p>
    <w:p w14:paraId="325B0204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Bootstrap</w:t>
      </w:r>
    </w:p>
    <w:p w14:paraId="55562E15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Reactive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Forms</w:t>
      </w:r>
    </w:p>
    <w:p w14:paraId="7A6CB3A0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Interceptors</w:t>
      </w:r>
    </w:p>
    <w:p w14:paraId="759DDAD1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Guards</w:t>
      </w:r>
    </w:p>
    <w:p w14:paraId="6B88E636">
      <w:pPr>
        <w:pStyle w:val="7"/>
        <w:numPr>
          <w:ilvl w:val="1"/>
          <w:numId w:val="7"/>
        </w:numPr>
        <w:tabs>
          <w:tab w:val="left" w:pos="466"/>
        </w:tabs>
        <w:spacing w:before="281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5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Database</w:t>
      </w:r>
    </w:p>
    <w:p w14:paraId="1A82422C">
      <w:pPr>
        <w:pStyle w:val="13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MySQL</w:t>
      </w:r>
    </w:p>
    <w:p w14:paraId="3D29AA3E">
      <w:pPr>
        <w:pStyle w:val="13"/>
        <w:numPr>
          <w:ilvl w:val="2"/>
          <w:numId w:val="7"/>
        </w:numPr>
        <w:tabs>
          <w:tab w:val="left" w:pos="584"/>
        </w:tabs>
        <w:spacing w:before="0" w:after="0" w:line="240" w:lineRule="auto"/>
        <w:ind w:left="584" w:right="0" w:hanging="484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microservice</w:t>
      </w:r>
    </w:p>
    <w:p w14:paraId="69A6739D">
      <w:pPr>
        <w:pStyle w:val="7"/>
        <w:numPr>
          <w:ilvl w:val="1"/>
          <w:numId w:val="7"/>
        </w:numPr>
        <w:tabs>
          <w:tab w:val="left" w:pos="466"/>
        </w:tabs>
        <w:spacing w:before="278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6"/>
          <w:u w:val="single"/>
        </w:rPr>
        <w:t xml:space="preserve"> </w:t>
      </w:r>
      <w:r>
        <w:rPr>
          <w:rFonts w:ascii="Segoe UI"/>
          <w:b/>
          <w:bCs/>
          <w:u w:val="single"/>
        </w:rPr>
        <w:t>DevOps</w:t>
      </w:r>
      <w:r>
        <w:rPr>
          <w:rFonts w:ascii="Segoe UI"/>
          <w:b/>
          <w:bCs/>
          <w:spacing w:val="-4"/>
          <w:u w:val="single"/>
        </w:rPr>
        <w:t xml:space="preserve"> </w:t>
      </w:r>
      <w:r>
        <w:rPr>
          <w:rFonts w:ascii="Segoe UI"/>
          <w:b/>
          <w:bCs/>
          <w:u w:val="single"/>
        </w:rPr>
        <w:t>&amp;</w:t>
      </w:r>
      <w:r>
        <w:rPr>
          <w:rFonts w:ascii="Segoe UI"/>
          <w:b/>
          <w:bCs/>
          <w:spacing w:val="-2"/>
          <w:u w:val="single"/>
        </w:rPr>
        <w:t xml:space="preserve"> </w:t>
      </w:r>
      <w:r>
        <w:rPr>
          <w:rFonts w:ascii="Segoe UI"/>
          <w:b/>
          <w:bCs/>
          <w:spacing w:val="-4"/>
          <w:u w:val="single"/>
        </w:rPr>
        <w:t>Tools</w:t>
      </w:r>
    </w:p>
    <w:p w14:paraId="70AAA93E">
      <w:pPr>
        <w:pStyle w:val="13"/>
        <w:numPr>
          <w:ilvl w:val="0"/>
          <w:numId w:val="12"/>
        </w:numPr>
        <w:tabs>
          <w:tab w:val="left" w:pos="450"/>
        </w:tabs>
        <w:spacing w:before="281" w:after="0" w:line="240" w:lineRule="auto"/>
        <w:ind w:left="450" w:right="0" w:hanging="350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Git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 xml:space="preserve">&amp; </w:t>
      </w:r>
      <w:r>
        <w:rPr>
          <w:rFonts w:ascii="Segoe UI" w:hAnsi="Segoe UI"/>
          <w:spacing w:val="-2"/>
          <w:sz w:val="24"/>
        </w:rPr>
        <w:t>GitHub</w:t>
      </w:r>
    </w:p>
    <w:p w14:paraId="0212682C">
      <w:pPr>
        <w:pStyle w:val="13"/>
        <w:numPr>
          <w:ilvl w:val="0"/>
          <w:numId w:val="13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Postman</w:t>
      </w:r>
    </w:p>
    <w:p w14:paraId="5B4A1F21">
      <w:pPr>
        <w:pStyle w:val="13"/>
        <w:numPr>
          <w:ilvl w:val="0"/>
          <w:numId w:val="13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b/>
          <w:bCs/>
          <w:sz w:val="24"/>
        </w:rPr>
      </w:pPr>
      <w:r>
        <w:rPr>
          <w:rFonts w:ascii="Segoe UI" w:hAnsi="Segoe UI"/>
          <w:sz w:val="24"/>
        </w:rPr>
        <w:t>Environment-based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z w:val="24"/>
        </w:rPr>
        <w:t>configuration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(dev/test/prod)</w:t>
      </w:r>
    </w:p>
    <w:p w14:paraId="47075650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b/>
          <w:bCs/>
          <w:sz w:val="24"/>
        </w:rPr>
      </w:pPr>
    </w:p>
    <w:p w14:paraId="5E5EC829">
      <w:pPr>
        <w:pStyle w:val="7"/>
        <w:numPr>
          <w:ilvl w:val="1"/>
          <w:numId w:val="7"/>
        </w:numPr>
        <w:tabs>
          <w:tab w:val="left" w:pos="466"/>
        </w:tabs>
        <w:spacing w:before="0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5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Testing</w:t>
      </w:r>
    </w:p>
    <w:p w14:paraId="0182C039">
      <w:pPr>
        <w:pStyle w:val="13"/>
        <w:numPr>
          <w:ilvl w:val="0"/>
          <w:numId w:val="14"/>
        </w:numPr>
        <w:tabs>
          <w:tab w:val="left" w:pos="455"/>
        </w:tabs>
        <w:spacing w:before="281" w:after="0" w:line="240" w:lineRule="auto"/>
        <w:ind w:left="455" w:right="0" w:hanging="355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JUnit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10"/>
          <w:sz w:val="24"/>
        </w:rPr>
        <w:t>5</w:t>
      </w:r>
    </w:p>
    <w:p w14:paraId="0AA3C1A0">
      <w:pPr>
        <w:pStyle w:val="13"/>
        <w:numPr>
          <w:ilvl w:val="0"/>
          <w:numId w:val="15"/>
        </w:numPr>
        <w:tabs>
          <w:tab w:val="left" w:pos="519"/>
        </w:tabs>
        <w:spacing w:before="281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Mockito</w:t>
      </w:r>
    </w:p>
    <w:p w14:paraId="067A02EF">
      <w:pPr>
        <w:pStyle w:val="13"/>
        <w:numPr>
          <w:ilvl w:val="0"/>
          <w:numId w:val="15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Postman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collections</w:t>
      </w:r>
    </w:p>
    <w:p w14:paraId="7F0872C0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43A23832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0937C4CC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5F37A2B2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62D8B5DA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03AC93C6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5FE7E139">
      <w:pPr>
        <w:pStyle w:val="13"/>
        <w:widowControl w:val="0"/>
        <w:numPr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64070973">
      <w:pPr>
        <w:pStyle w:val="5"/>
        <w:numPr>
          <w:ilvl w:val="0"/>
          <w:numId w:val="7"/>
        </w:numPr>
        <w:tabs>
          <w:tab w:val="left" w:pos="393"/>
        </w:tabs>
        <w:spacing w:before="271" w:after="0" w:line="240" w:lineRule="auto"/>
        <w:ind w:left="393" w:right="0" w:hanging="293"/>
        <w:jc w:val="left"/>
        <w:rPr>
          <w:u w:val="single"/>
        </w:rPr>
      </w:pPr>
      <w:r>
        <w:rPr>
          <w:spacing w:val="-8"/>
          <w:u w:val="single"/>
        </w:rPr>
        <w:t xml:space="preserve"> </w:t>
      </w:r>
      <w:r>
        <w:rPr>
          <w:u w:val="single"/>
        </w:rPr>
        <w:t>Microservice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Design</w:t>
      </w:r>
    </w:p>
    <w:p w14:paraId="29D8752D">
      <w:pPr>
        <w:pStyle w:val="7"/>
        <w:spacing w:before="275"/>
        <w:rPr>
          <w:rFonts w:ascii="Segoe UI Black"/>
          <w:u w:val="none"/>
        </w:rPr>
      </w:pPr>
      <w:r>
        <w:rPr>
          <w:rFonts w:ascii="Times New Roman"/>
          <w:b/>
          <w:spacing w:val="47"/>
          <w:w w:val="150"/>
          <w:u w:val="single"/>
        </w:rPr>
        <w:t xml:space="preserve"> </w:t>
      </w:r>
      <w:r>
        <w:rPr>
          <w:rFonts w:ascii="Segoe UI Black"/>
          <w:u w:val="single"/>
        </w:rPr>
        <w:t>6.1</w:t>
      </w:r>
      <w:r>
        <w:rPr>
          <w:rFonts w:ascii="Segoe UI Black"/>
          <w:spacing w:val="-2"/>
          <w:u w:val="single"/>
        </w:rPr>
        <w:t xml:space="preserve"> </w:t>
      </w:r>
      <w:r>
        <w:rPr>
          <w:rFonts w:ascii="Segoe UI Black"/>
          <w:u w:val="single"/>
        </w:rPr>
        <w:t>User</w:t>
      </w:r>
      <w:r>
        <w:rPr>
          <w:rFonts w:ascii="Segoe UI Black"/>
          <w:spacing w:val="-2"/>
          <w:u w:val="single"/>
        </w:rPr>
        <w:t xml:space="preserve"> Service</w:t>
      </w:r>
    </w:p>
    <w:p w14:paraId="3B997F89">
      <w:pPr>
        <w:spacing w:before="280"/>
        <w:ind w:left="100" w:right="0" w:firstLine="0"/>
        <w:jc w:val="left"/>
        <w:rPr>
          <w:sz w:val="28"/>
        </w:rPr>
      </w:pPr>
      <w:r>
        <w:rPr>
          <w:spacing w:val="-2"/>
          <w:sz w:val="28"/>
        </w:rPr>
        <w:t>Responsibilities</w:t>
      </w:r>
    </w:p>
    <w:p w14:paraId="216FE9B7">
      <w:pPr>
        <w:pStyle w:val="13"/>
        <w:numPr>
          <w:ilvl w:val="0"/>
          <w:numId w:val="16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User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registration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authentication</w:t>
      </w:r>
    </w:p>
    <w:p w14:paraId="0DB60ED9">
      <w:pPr>
        <w:pStyle w:val="13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Role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permission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management</w:t>
      </w:r>
    </w:p>
    <w:p w14:paraId="4C72C82A">
      <w:pPr>
        <w:pStyle w:val="13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JWT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generation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validation</w:t>
      </w:r>
    </w:p>
    <w:p w14:paraId="75AFD081">
      <w:pPr>
        <w:pStyle w:val="13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Passwo</w:t>
      </w:r>
      <w:r>
        <w:rPr>
          <w:rFonts w:hint="default" w:ascii="Segoe UI" w:hAnsi="Segoe UI"/>
          <w:sz w:val="24"/>
          <w:lang w:val="en-US"/>
        </w:rPr>
        <w:t>r</w:t>
      </w:r>
      <w:r>
        <w:rPr>
          <w:rFonts w:ascii="Segoe UI" w:hAnsi="Segoe UI"/>
          <w:sz w:val="24"/>
        </w:rPr>
        <w:t>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hashing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security</w:t>
      </w:r>
      <w:r>
        <w:rPr>
          <w:rFonts w:ascii="Segoe UI" w:hAnsi="Segoe UI"/>
          <w:spacing w:val="-2"/>
          <w:sz w:val="24"/>
        </w:rPr>
        <w:t xml:space="preserve"> policies</w:t>
      </w:r>
    </w:p>
    <w:p w14:paraId="3FA25C9B">
      <w:pPr>
        <w:pStyle w:val="7"/>
        <w:ind w:left="176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32"/>
          <w:szCs w:val="32"/>
          <w:u w:val="single" w:color="auto"/>
          <w:shd w:val="clear" w:fill="FFFFFF"/>
        </w:rPr>
        <w:t>Global API Conventions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URL: /api</w:t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Authentication: JWT Bearer Token</w:t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Header: Authorization: Bearer &lt;token&gt;</w:t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All APIs follow REST principles and return JSON responses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</w:p>
    <w:p w14:paraId="7ECEAF24">
      <w:pPr>
        <w:pStyle w:val="7"/>
        <w:numPr>
          <w:ilvl w:val="0"/>
          <w:numId w:val="17"/>
        </w:numPr>
        <w:ind w:left="176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Identity Service API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/api/auth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/register        – Register new user (Public)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/login           – Authenticate user &amp; issue JWT (Public)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/validate        – Validate JWT token (Authenticated)</w:t>
      </w:r>
    </w:p>
    <w:p w14:paraId="34D5D839">
      <w:pPr>
        <w:pStyle w:val="7"/>
        <w:numPr>
          <w:numId w:val="0"/>
        </w:numPr>
        <w:ind w:left="120" w:right="0" w:rightChars="0" w:hanging="120" w:hangingChars="5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2. Customer Profile Service APIs</w:t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/api/profiles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/me              – Get own profile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PUT    /me              – Update own profile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/{userId}        – Get user profile (ADMIN)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PUT    /{userId}/kyc    – Update KYC status (ADMIN)</w:t>
      </w:r>
    </w:p>
    <w:p w14:paraId="1BF01703">
      <w:pPr>
        <w:pStyle w:val="7"/>
        <w:numPr>
          <w:numId w:val="0"/>
        </w:numPr>
        <w:ind w:left="120" w:right="0" w:rightChars="0" w:hanging="120" w:hangingChars="5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3. Loan Application Service APIs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/api/loan-applications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/apply                   – Apply for loan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/my                      – View own applications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/{applicationId}         – View application (CUSTOMER, LOAN_OFFICER)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PUT    /{applicationId}/review  – Mark UNDER_REVIEW (LOAN_OFFICER)</w:t>
      </w:r>
    </w:p>
    <w:p w14:paraId="2A13F6AA">
      <w:pPr>
        <w:pStyle w:val="7"/>
        <w:numPr>
          <w:numId w:val="0"/>
        </w:numPr>
        <w:ind w:left="120" w:right="0" w:rightChars="0" w:hanging="120" w:hangingChars="50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</w:p>
    <w:p w14:paraId="0D27955C">
      <w:pPr>
        <w:pStyle w:val="7"/>
        <w:numPr>
          <w:numId w:val="0"/>
        </w:numPr>
        <w:ind w:left="120" w:right="0" w:rightChars="0" w:hanging="120" w:hangingChars="5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4. Loan Processing Service APIs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/api/loans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/{applicationId}/approve – Approve loan (LOAN_OFFICER)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/{applicationId}/reject  – Reject loan (LOAN_OFFICER)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/{loanId}                – Get loan details (CUSTOMER, LOAN_OFFICER)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/my                      – View active loans (CUSTOMER)</w:t>
      </w:r>
    </w:p>
    <w:p w14:paraId="024E160F">
      <w:pPr>
        <w:pStyle w:val="7"/>
        <w:numPr>
          <w:numId w:val="0"/>
        </w:numPr>
        <w:ind w:left="120" w:right="0" w:rightChars="0" w:hanging="120" w:hangingChars="5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5. Repayment Service APIs (EMI + Payments)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/api/repayments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/loan/{loanId}           – Get EMI schedule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/emi/{emiId}/pay         – Pay EMI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/history/{loanId}        – Payment history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/overdue                 – Overdue EMIs (ADMIN, LOAN_OFFICER)</w:t>
      </w:r>
    </w:p>
    <w:p w14:paraId="2843A2C4">
      <w:pPr>
        <w:pStyle w:val="7"/>
        <w:numPr>
          <w:numId w:val="0"/>
        </w:numPr>
        <w:ind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6. Notification Service APIs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/api/notifications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/my          – View notifications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/send        – Send notification (Internal only)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</w:p>
    <w:p w14:paraId="1D9F80D8">
      <w:pPr>
        <w:pStyle w:val="7"/>
        <w:numPr>
          <w:numId w:val="0"/>
        </w:numPr>
        <w:ind w:left="100" w:leftChars="0"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8"/>
          <w:szCs w:val="28"/>
          <w:u w:val="none" w:color="auto"/>
          <w:shd w:val="clear" w:fill="FFFFFF"/>
          <w:lang w:val="en-US"/>
        </w:rPr>
        <w:t>7.</w:t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8"/>
          <w:szCs w:val="28"/>
          <w:u w:val="none" w:color="auto"/>
          <w:shd w:val="clear" w:fill="FFFFFF"/>
        </w:rPr>
        <w:t>Config Service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Centralized configuration service.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No business APIs exposed.</w:t>
      </w:r>
    </w:p>
    <w:p w14:paraId="41EBA6D6">
      <w:pPr>
        <w:pStyle w:val="7"/>
        <w:numPr>
          <w:numId w:val="0"/>
        </w:numPr>
        <w:ind w:left="100" w:leftChars="0"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8. Eureka Service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Service discovery and registration.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No business APIs exposed.</w:t>
      </w:r>
    </w:p>
    <w:p w14:paraId="0EAFBFE7">
      <w:pPr>
        <w:pStyle w:val="7"/>
        <w:numPr>
          <w:numId w:val="0"/>
        </w:numPr>
        <w:ind w:left="100" w:leftChars="0"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9. API Gateway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Single entry point for all requests.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Routes /api/** calls.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Validates JWT &amp; enforces RBAC.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End-to-End API Flow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/api/auth/login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/api/loan-applications/apply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PUT    /api/loan-applications/{id}/review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/api/loans/{id}/approve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/api/repayments/loan/{loanId}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/api/repayments/emi/{emiId}/pa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y</w:t>
      </w:r>
    </w:p>
    <w:p w14:paraId="4B8FA279">
      <w:pPr>
        <w:pStyle w:val="7"/>
        <w:spacing w:before="275"/>
        <w:rPr>
          <w:rFonts w:ascii="Times New Roman"/>
          <w:b/>
          <w:spacing w:val="3"/>
          <w:u w:val="single"/>
        </w:rPr>
      </w:pPr>
      <w:bookmarkStart w:id="1" w:name="_GoBack"/>
      <w:r>
        <w:rPr>
          <w:rFonts w:ascii="Times New Roman"/>
          <w:b/>
          <w:spacing w:val="3"/>
          <w:u w:val="single"/>
        </w:rPr>
        <w:t xml:space="preserve"> </w:t>
      </w:r>
    </w:p>
    <w:bookmarkEnd w:id="1"/>
    <w:p w14:paraId="4897DCCB">
      <w:pPr>
        <w:pStyle w:val="7"/>
        <w:spacing w:before="275"/>
        <w:rPr>
          <w:rFonts w:ascii="Times New Roman"/>
          <w:b/>
          <w:spacing w:val="3"/>
          <w:u w:val="single"/>
        </w:rPr>
      </w:pPr>
    </w:p>
    <w:p w14:paraId="44A98220">
      <w:pPr>
        <w:pStyle w:val="7"/>
        <w:spacing w:before="275"/>
        <w:rPr>
          <w:rFonts w:ascii="Times New Roman"/>
          <w:b/>
          <w:spacing w:val="3"/>
          <w:u w:val="single"/>
        </w:rPr>
      </w:pPr>
    </w:p>
    <w:p w14:paraId="2D816DCE">
      <w:pPr>
        <w:pStyle w:val="7"/>
        <w:spacing w:before="275"/>
        <w:rPr>
          <w:rFonts w:ascii="Segoe UI Black"/>
          <w:u w:val="none"/>
        </w:rPr>
      </w:pPr>
      <w:r>
        <w:rPr>
          <w:rFonts w:ascii="Segoe UI Black"/>
          <w:u w:val="single"/>
        </w:rPr>
        <w:t>6.2</w:t>
      </w:r>
      <w:r>
        <w:rPr>
          <w:rFonts w:ascii="Segoe UI Black"/>
          <w:spacing w:val="-2"/>
          <w:u w:val="single"/>
        </w:rPr>
        <w:t xml:space="preserve"> </w:t>
      </w:r>
      <w:r>
        <w:rPr>
          <w:rFonts w:ascii="Segoe UI Black"/>
          <w:u w:val="single"/>
        </w:rPr>
        <w:t>Product</w:t>
      </w:r>
      <w:r>
        <w:rPr>
          <w:rFonts w:ascii="Segoe UI Black"/>
          <w:spacing w:val="-3"/>
          <w:u w:val="single"/>
        </w:rPr>
        <w:t xml:space="preserve"> </w:t>
      </w:r>
      <w:r>
        <w:rPr>
          <w:rFonts w:ascii="Segoe UI Black"/>
          <w:u w:val="single"/>
        </w:rPr>
        <w:t>Service</w:t>
      </w:r>
      <w:r>
        <w:rPr>
          <w:rFonts w:ascii="Segoe UI Black"/>
          <w:spacing w:val="-3"/>
          <w:u w:val="single"/>
        </w:rPr>
        <w:t xml:space="preserve"> </w:t>
      </w:r>
      <w:r>
        <w:rPr>
          <w:rFonts w:ascii="Segoe UI Black"/>
          <w:u w:val="single"/>
        </w:rPr>
        <w:t>(Loan</w:t>
      </w:r>
      <w:r>
        <w:rPr>
          <w:rFonts w:ascii="Segoe UI Black"/>
          <w:spacing w:val="-4"/>
          <w:u w:val="single"/>
        </w:rPr>
        <w:t xml:space="preserve"> </w:t>
      </w:r>
      <w:r>
        <w:rPr>
          <w:rFonts w:ascii="Segoe UI Black"/>
          <w:spacing w:val="-2"/>
          <w:u w:val="single"/>
        </w:rPr>
        <w:t>Service)</w:t>
      </w:r>
    </w:p>
    <w:p w14:paraId="6308EE4C">
      <w:pPr>
        <w:spacing w:before="281"/>
        <w:ind w:left="100" w:right="0" w:firstLine="0"/>
        <w:jc w:val="left"/>
        <w:rPr>
          <w:rFonts w:ascii="Segoe UI Semibold"/>
          <w:sz w:val="28"/>
        </w:rPr>
      </w:pPr>
      <w:r>
        <w:rPr>
          <w:rFonts w:ascii="Segoe UI Semibold"/>
          <w:spacing w:val="-2"/>
          <w:sz w:val="28"/>
        </w:rPr>
        <w:t>Responsibilities</w:t>
      </w:r>
    </w:p>
    <w:p w14:paraId="2240609E">
      <w:pPr>
        <w:pStyle w:val="13"/>
        <w:numPr>
          <w:ilvl w:val="0"/>
          <w:numId w:val="16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4B16B60">
      <w:pPr>
        <w:pStyle w:val="13"/>
        <w:numPr>
          <w:ilvl w:val="0"/>
          <w:numId w:val="1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Interest</w:t>
      </w:r>
      <w:r>
        <w:rPr>
          <w:spacing w:val="-6"/>
          <w:sz w:val="24"/>
        </w:rPr>
        <w:t xml:space="preserve"> </w:t>
      </w:r>
      <w:r>
        <w:rPr>
          <w:sz w:val="24"/>
        </w:rPr>
        <w:t>rate 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tenure </w:t>
      </w:r>
      <w:r>
        <w:rPr>
          <w:spacing w:val="-2"/>
          <w:sz w:val="24"/>
        </w:rPr>
        <w:t>rules</w:t>
      </w:r>
    </w:p>
    <w:p w14:paraId="048EC45F">
      <w:pPr>
        <w:pStyle w:val="13"/>
        <w:numPr>
          <w:ilvl w:val="0"/>
          <w:numId w:val="1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808C6C0">
      <w:pPr>
        <w:pStyle w:val="13"/>
        <w:numPr>
          <w:ilvl w:val="0"/>
          <w:numId w:val="1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lifecycle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23E883D2">
      <w:pPr>
        <w:pStyle w:val="7"/>
        <w:rPr>
          <w:u w:val="none"/>
        </w:rPr>
      </w:pPr>
      <w:r>
        <w:rPr>
          <w:spacing w:val="-2"/>
          <w:u w:val="none"/>
        </w:rPr>
        <w:t>Database</w:t>
      </w:r>
    </w:p>
    <w:p w14:paraId="6ECA35B9">
      <w:pPr>
        <w:pStyle w:val="13"/>
        <w:numPr>
          <w:ilvl w:val="0"/>
          <w:numId w:val="16"/>
        </w:numPr>
        <w:tabs>
          <w:tab w:val="left" w:pos="584"/>
        </w:tabs>
        <w:spacing w:before="280" w:after="0" w:line="240" w:lineRule="auto"/>
        <w:ind w:left="584" w:right="0" w:hanging="484"/>
        <w:jc w:val="left"/>
        <w:rPr>
          <w:sz w:val="24"/>
        </w:rPr>
      </w:pP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349329C">
      <w:pPr>
        <w:pStyle w:val="13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DF288E2">
      <w:pPr>
        <w:pStyle w:val="13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2"/>
          <w:sz w:val="24"/>
        </w:rPr>
        <w:t xml:space="preserve"> table</w:t>
      </w:r>
    </w:p>
    <w:p w14:paraId="5541EACF">
      <w:pPr>
        <w:pStyle w:val="5"/>
        <w:spacing w:before="76"/>
        <w:ind w:left="100" w:firstLine="0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8000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InWgL9sAAAAL&#10;AQAADwAAAAAAAAABACAAAAAiAAAAZHJzL2Rvd25yZXYueG1sUEsBAhQAFAAAAAgAh07iQAZNxayo&#10;AwAAHBAAAA4AAAAAAAAAAQAgAAAAKgEAAGRycy9lMm9Eb2MueG1sUEsFBgAAAAAGAAYAWQEAAEQH&#10;AAAAAA==&#10;">
                <o:lock v:ext="edit" aspectratio="f"/>
                <v:shape id="Graphic 55" o:spid="_x0000_s1026" o:spt="100" style="position:absolute;left:0;top:9144;height:10008870;width:6951345;" filled="f" stroked="t" coordsize="6951345,10008870" o:gfxdata="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PiL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54864;height:10008870;width:6951345;" filled="f" stroked="t" coordsize="6951345,10008870" o:gfxdata="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E4d+8AAAA&#10;2w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9144;top:0;height:10082530;width:6877684;" filled="f" stroked="t" coordsize="6877684,10082530" o:gfxdata="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Qz3u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4864;top:18288;height:10064115;width:6877684;" filled="f" stroked="t" coordsize="6877684,10064115" o:gfxdata="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YyTrgAAADbAAAA&#10;DwAAAAAAAAABACAAAAAiAAAAZHJzL2Rvd25yZXYueG1sUEsBAhQAFAAAAAgAh07iQDMvBZ47AAAA&#10;OQAAABAAAAAAAAAAAQAgAAAABwEAAGRycy9zaGFwZXhtbC54bWxQSwUGAAAAAAYABgBbAQAAsQMA&#10;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u w:val="single"/>
        </w:rPr>
        <w:t>6.3</w:t>
      </w:r>
      <w:r>
        <w:rPr>
          <w:spacing w:val="-11"/>
          <w:u w:val="single"/>
        </w:rPr>
        <w:t xml:space="preserve"> </w:t>
      </w:r>
      <w:r>
        <w:rPr>
          <w:u w:val="single"/>
        </w:rPr>
        <w:t>Order</w:t>
      </w:r>
      <w:r>
        <w:rPr>
          <w:spacing w:val="-7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7"/>
          <w:u w:val="single"/>
        </w:rPr>
        <w:t xml:space="preserve"> </w:t>
      </w:r>
      <w:r>
        <w:rPr>
          <w:u w:val="single"/>
        </w:rPr>
        <w:t>(EMI</w:t>
      </w:r>
      <w:r>
        <w:rPr>
          <w:spacing w:val="-8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8"/>
          <w:u w:val="single"/>
        </w:rPr>
        <w:t xml:space="preserve"> </w:t>
      </w:r>
      <w:r>
        <w:rPr>
          <w:u w:val="single"/>
        </w:rPr>
        <w:t>Repayment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Service)</w:t>
      </w:r>
    </w:p>
    <w:p w14:paraId="33619FB7">
      <w:pPr>
        <w:pStyle w:val="7"/>
        <w:spacing w:before="278"/>
        <w:rPr>
          <w:u w:val="none"/>
        </w:rPr>
      </w:pPr>
      <w:r>
        <w:rPr>
          <w:spacing w:val="-2"/>
          <w:u w:val="none"/>
        </w:rPr>
        <w:t>Responsibilities</w:t>
      </w:r>
    </w:p>
    <w:p w14:paraId="6F9FC2D9">
      <w:pPr>
        <w:pStyle w:val="13"/>
        <w:numPr>
          <w:ilvl w:val="0"/>
          <w:numId w:val="18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EMI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D4F42F8">
      <w:pPr>
        <w:pStyle w:val="13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EMI</w:t>
      </w:r>
      <w:r>
        <w:rPr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3929E1E9">
      <w:pPr>
        <w:pStyle w:val="13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Repayment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47E322E7">
      <w:pPr>
        <w:pStyle w:val="13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computation</w:t>
      </w:r>
    </w:p>
    <w:p w14:paraId="50A62DE1">
      <w:pPr>
        <w:pStyle w:val="13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3"/>
          <w:sz w:val="24"/>
        </w:rPr>
        <w:t xml:space="preserve"> </w:t>
      </w: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closure</w:t>
      </w:r>
    </w:p>
    <w:p w14:paraId="5D343C60">
      <w:pPr>
        <w:pStyle w:val="7"/>
        <w:spacing w:before="279"/>
        <w:rPr>
          <w:u w:val="none"/>
        </w:rPr>
      </w:pPr>
      <w:r>
        <w:rPr>
          <w:spacing w:val="-2"/>
          <w:u w:val="none"/>
        </w:rPr>
        <w:t>Database</w:t>
      </w:r>
    </w:p>
    <w:p w14:paraId="2FA5C04C">
      <w:pPr>
        <w:pStyle w:val="13"/>
        <w:numPr>
          <w:ilvl w:val="0"/>
          <w:numId w:val="18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59"/>
          <w:sz w:val="24"/>
        </w:rPr>
        <w:t xml:space="preserve"> </w:t>
      </w:r>
      <w:r>
        <w:rPr>
          <w:sz w:val="24"/>
        </w:rPr>
        <w:t>EMI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B553712">
      <w:pPr>
        <w:pStyle w:val="13"/>
        <w:numPr>
          <w:ilvl w:val="0"/>
          <w:numId w:val="18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0"/>
          <w:sz w:val="24"/>
        </w:rPr>
        <w:t xml:space="preserve"> </w:t>
      </w:r>
      <w:r>
        <w:rPr>
          <w:sz w:val="24"/>
        </w:rPr>
        <w:t>Repayment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0FED396">
      <w:pPr>
        <w:pStyle w:val="13"/>
        <w:numPr>
          <w:ilvl w:val="0"/>
          <w:numId w:val="18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59"/>
          <w:sz w:val="24"/>
        </w:rPr>
        <w:t xml:space="preserve"> </w:t>
      </w:r>
      <w:r>
        <w:rPr>
          <w:sz w:val="24"/>
        </w:rPr>
        <w:t>Loan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C388081">
      <w:pPr>
        <w:pStyle w:val="10"/>
        <w:ind w:left="0" w:firstLine="0"/>
      </w:pPr>
    </w:p>
    <w:p w14:paraId="53D2D405">
      <w:pPr>
        <w:pStyle w:val="10"/>
        <w:spacing w:before="236"/>
        <w:ind w:left="0" w:firstLine="0"/>
      </w:pPr>
    </w:p>
    <w:p w14:paraId="0987A62F">
      <w:pPr>
        <w:pStyle w:val="5"/>
        <w:numPr>
          <w:ilvl w:val="0"/>
          <w:numId w:val="7"/>
        </w:numPr>
        <w:tabs>
          <w:tab w:val="left" w:pos="393"/>
        </w:tabs>
        <w:spacing w:before="0" w:after="0" w:line="240" w:lineRule="auto"/>
        <w:ind w:left="393" w:right="0" w:hanging="293"/>
        <w:jc w:val="left"/>
        <w:rPr>
          <w:u w:val="single"/>
        </w:rPr>
      </w:pPr>
      <w:r>
        <w:rPr>
          <w:spacing w:val="-12"/>
          <w:u w:val="single"/>
        </w:rPr>
        <w:t xml:space="preserve"> </w:t>
      </w:r>
      <w:r>
        <w:rPr>
          <w:u w:val="single"/>
        </w:rPr>
        <w:t>Data</w:t>
      </w:r>
      <w:r>
        <w:rPr>
          <w:spacing w:val="-7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8"/>
          <w:u w:val="single"/>
        </w:rPr>
        <w:t xml:space="preserve"> </w:t>
      </w:r>
      <w:r>
        <w:rPr>
          <w:u w:val="single"/>
        </w:rPr>
        <w:t>(Low-Level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Design)</w:t>
      </w:r>
    </w:p>
    <w:p w14:paraId="52ACEE36">
      <w:pPr>
        <w:pStyle w:val="7"/>
        <w:spacing w:before="280"/>
        <w:rPr>
          <w:u w:val="none"/>
        </w:rPr>
      </w:pPr>
      <w:r>
        <w:rPr>
          <w:rFonts w:ascii="Times New Roman"/>
          <w:spacing w:val="4"/>
          <w:u w:val="single"/>
        </w:rPr>
        <w:t xml:space="preserve"> </w:t>
      </w:r>
      <w:r>
        <w:rPr>
          <w:u w:val="single"/>
        </w:rPr>
        <w:t>7.1</w:t>
      </w:r>
      <w:r>
        <w:rPr>
          <w:spacing w:val="-3"/>
          <w:u w:val="single"/>
        </w:rPr>
        <w:t xml:space="preserve"> </w:t>
      </w:r>
      <w:r>
        <w:rPr>
          <w:u w:val="single"/>
        </w:rPr>
        <w:t>User</w:t>
      </w:r>
      <w:r>
        <w:rPr>
          <w:spacing w:val="-2"/>
          <w:u w:val="single"/>
        </w:rPr>
        <w:t xml:space="preserve"> Document</w:t>
      </w:r>
    </w:p>
    <w:p w14:paraId="7EC45A24">
      <w:pPr>
        <w:pStyle w:val="13"/>
        <w:numPr>
          <w:ilvl w:val="0"/>
          <w:numId w:val="19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userId</w:t>
      </w:r>
    </w:p>
    <w:p w14:paraId="76B5BC5E">
      <w:pPr>
        <w:pStyle w:val="13"/>
        <w:numPr>
          <w:ilvl w:val="0"/>
          <w:numId w:val="19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4"/>
          <w:sz w:val="24"/>
        </w:rPr>
        <w:t>name</w:t>
      </w:r>
    </w:p>
    <w:p w14:paraId="564E5D87">
      <w:pPr>
        <w:pStyle w:val="13"/>
        <w:numPr>
          <w:ilvl w:val="0"/>
          <w:numId w:val="19"/>
        </w:numPr>
        <w:tabs>
          <w:tab w:val="left" w:pos="651"/>
        </w:tabs>
        <w:spacing w:before="2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email</w:t>
      </w:r>
    </w:p>
    <w:p w14:paraId="129ECF03">
      <w:pPr>
        <w:pStyle w:val="13"/>
        <w:numPr>
          <w:ilvl w:val="0"/>
          <w:numId w:val="19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(hashed)</w:t>
      </w:r>
    </w:p>
    <w:p w14:paraId="54DAE023">
      <w:pPr>
        <w:pStyle w:val="13"/>
        <w:numPr>
          <w:ilvl w:val="0"/>
          <w:numId w:val="19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pacing w:val="-4"/>
          <w:sz w:val="24"/>
        </w:rPr>
        <w:t>role</w:t>
      </w:r>
    </w:p>
    <w:p w14:paraId="0FADB479">
      <w:pPr>
        <w:pStyle w:val="13"/>
        <w:numPr>
          <w:ilvl w:val="0"/>
          <w:numId w:val="19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status</w:t>
      </w:r>
    </w:p>
    <w:p w14:paraId="40735A7C">
      <w:pPr>
        <w:pStyle w:val="13"/>
        <w:numPr>
          <w:ilvl w:val="0"/>
          <w:numId w:val="19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createdAt</w:t>
      </w:r>
    </w:p>
    <w:p w14:paraId="40E6AE24">
      <w:pPr>
        <w:pStyle w:val="7"/>
        <w:rPr>
          <w:u w:val="none"/>
        </w:rPr>
      </w:pPr>
      <w:r>
        <w:rPr>
          <w:u w:val="single"/>
        </w:rPr>
        <w:t>7.2</w:t>
      </w:r>
      <w:r>
        <w:rPr>
          <w:spacing w:val="-7"/>
          <w:u w:val="single"/>
        </w:rPr>
        <w:t xml:space="preserve"> </w:t>
      </w:r>
      <w:r>
        <w:rPr>
          <w:u w:val="single"/>
        </w:rPr>
        <w:t>Product</w:t>
      </w:r>
      <w:r>
        <w:rPr>
          <w:spacing w:val="-3"/>
          <w:u w:val="single"/>
        </w:rPr>
        <w:t xml:space="preserve"> </w:t>
      </w:r>
      <w:r>
        <w:rPr>
          <w:u w:val="single"/>
        </w:rPr>
        <w:t>(Loan)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Document</w:t>
      </w:r>
    </w:p>
    <w:p w14:paraId="34E20CD9">
      <w:pPr>
        <w:pStyle w:val="13"/>
        <w:numPr>
          <w:ilvl w:val="0"/>
          <w:numId w:val="20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loanId</w:t>
      </w:r>
    </w:p>
    <w:p w14:paraId="4086A120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customerId</w:t>
      </w:r>
    </w:p>
    <w:p w14:paraId="2144D584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loanType</w:t>
      </w:r>
    </w:p>
    <w:p w14:paraId="1006D35A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principalAmount</w:t>
      </w:r>
    </w:p>
    <w:p w14:paraId="144B8942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interestRate</w:t>
      </w:r>
    </w:p>
    <w:p w14:paraId="7DCC56EB">
      <w:pPr>
        <w:pStyle w:val="13"/>
        <w:numPr>
          <w:ilvl w:val="0"/>
          <w:numId w:val="20"/>
        </w:numPr>
        <w:tabs>
          <w:tab w:val="left" w:pos="519"/>
        </w:tabs>
        <w:spacing w:before="81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8000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MTeEgCiAwAAHBAA&#10;AA4AAAAAAAAAAQAgAAAAKgEAAGRycy9lMm9Eb2MueG1sUEsFBgAAAAAGAAYAWQEAAD4HAAAAAA==&#10;">
                <o:lock v:ext="edit" aspectratio="f"/>
                <v:shape id="Graphic 60" o:spid="_x0000_s1026" o:spt="100" style="position:absolute;left:0;top:9144;height:10008870;width:6951345;" filled="f" stroked="t" coordsize="6951345,10008870" o:gfxdata="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ymrb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54864;height:10008870;width:6951345;" filled="f" stroked="t" coordsize="6951345,10008870" o:gfxdata="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QbMW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9144;top:0;height:10082530;width:6877684;" filled="f" stroked="t" coordsize="6877684,10082530" o:gfxdata="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umXrsAAADb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54864;top:18288;height:10064115;width:6877684;" filled="f" stroked="t" coordsize="6877684,10064115" o:gfxdata="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eaoK8AAAA&#10;2wAAAA8AAAAAAAAAAQAgAAAAIgAAAGRycy9kb3ducmV2LnhtbFBLAQIUABQAAAAIAIdO4kAzLwWe&#10;OwAAADkAAAAQAAAAAAAAAAEAIAAAAAsBAABkcnMvc2hhcGV4bWwueG1sUEsFBgAAAAAGAAYAWwEA&#10;ALUDAAAAAA=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tenure</w:t>
      </w:r>
    </w:p>
    <w:p w14:paraId="171540E2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96A2098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approvalRemarks</w:t>
      </w:r>
    </w:p>
    <w:p w14:paraId="18D96142">
      <w:pPr>
        <w:pStyle w:val="10"/>
        <w:spacing w:before="280"/>
        <w:ind w:left="100" w:firstLine="0"/>
      </w:pPr>
      <w:r>
        <w:rPr>
          <w:rFonts w:ascii="Times New Roman"/>
          <w:spacing w:val="68"/>
          <w:u w:val="single"/>
        </w:rPr>
        <w:t xml:space="preserve"> </w:t>
      </w:r>
      <w:r>
        <w:rPr>
          <w:u w:val="single"/>
        </w:rPr>
        <w:t>7.3</w:t>
      </w:r>
      <w:r>
        <w:rPr>
          <w:spacing w:val="-4"/>
          <w:u w:val="single"/>
        </w:rPr>
        <w:t xml:space="preserve"> </w:t>
      </w:r>
      <w:r>
        <w:rPr>
          <w:u w:val="single"/>
        </w:rPr>
        <w:t>Order</w:t>
      </w:r>
      <w:r>
        <w:rPr>
          <w:spacing w:val="-1"/>
          <w:u w:val="single"/>
        </w:rPr>
        <w:t xml:space="preserve"> </w:t>
      </w:r>
      <w:r>
        <w:rPr>
          <w:u w:val="single"/>
        </w:rPr>
        <w:t>(EMI)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Document</w:t>
      </w:r>
    </w:p>
    <w:p w14:paraId="5A31EE85">
      <w:pPr>
        <w:pStyle w:val="13"/>
        <w:numPr>
          <w:ilvl w:val="0"/>
          <w:numId w:val="20"/>
        </w:numPr>
        <w:tabs>
          <w:tab w:val="left" w:pos="519"/>
        </w:tabs>
        <w:spacing w:before="279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4"/>
          <w:sz w:val="24"/>
        </w:rPr>
        <w:t>emiId</w:t>
      </w:r>
    </w:p>
    <w:p w14:paraId="00778913">
      <w:pPr>
        <w:pStyle w:val="13"/>
        <w:numPr>
          <w:ilvl w:val="0"/>
          <w:numId w:val="20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loanId</w:t>
      </w:r>
    </w:p>
    <w:p w14:paraId="40DF2E6E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dueDate</w:t>
      </w:r>
    </w:p>
    <w:p w14:paraId="17E61A3B">
      <w:pPr>
        <w:pStyle w:val="13"/>
        <w:numPr>
          <w:ilvl w:val="0"/>
          <w:numId w:val="20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emiAmount</w:t>
      </w:r>
    </w:p>
    <w:p w14:paraId="5CAF31DA">
      <w:pPr>
        <w:pStyle w:val="13"/>
        <w:numPr>
          <w:ilvl w:val="0"/>
          <w:numId w:val="20"/>
        </w:numPr>
        <w:tabs>
          <w:tab w:val="left" w:pos="519"/>
        </w:tabs>
        <w:spacing w:before="0" w:after="0" w:line="318" w:lineRule="exact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paidAmount</w:t>
      </w:r>
    </w:p>
    <w:p w14:paraId="7128577A">
      <w:pPr>
        <w:pStyle w:val="13"/>
        <w:numPr>
          <w:ilvl w:val="0"/>
          <w:numId w:val="20"/>
        </w:numPr>
        <w:tabs>
          <w:tab w:val="left" w:pos="519"/>
        </w:tabs>
        <w:spacing w:before="0" w:after="0" w:line="318" w:lineRule="exact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outstandingBalance</w:t>
      </w:r>
    </w:p>
    <w:p w14:paraId="4BC893E1">
      <w:pPr>
        <w:pStyle w:val="13"/>
        <w:numPr>
          <w:ilvl w:val="0"/>
          <w:numId w:val="20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paymentStatus</w:t>
      </w:r>
    </w:p>
    <w:p w14:paraId="618D9E9D">
      <w:pPr>
        <w:pStyle w:val="5"/>
        <w:numPr>
          <w:ilvl w:val="0"/>
          <w:numId w:val="7"/>
        </w:numPr>
        <w:tabs>
          <w:tab w:val="left" w:pos="393"/>
        </w:tabs>
        <w:spacing w:before="275" w:after="0" w:line="240" w:lineRule="auto"/>
        <w:ind w:left="393" w:right="0" w:hanging="293"/>
        <w:jc w:val="left"/>
        <w:rPr>
          <w:u w:val="single"/>
        </w:rPr>
      </w:pPr>
      <w:r>
        <w:rPr>
          <w:spacing w:val="-4"/>
          <w:u w:val="single"/>
        </w:rPr>
        <w:t xml:space="preserve"> </w:t>
      </w:r>
      <w:r>
        <w:rPr>
          <w:u w:val="single"/>
        </w:rPr>
        <w:t>API</w:t>
      </w:r>
      <w:r>
        <w:rPr>
          <w:spacing w:val="-4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Validation</w:t>
      </w:r>
    </w:p>
    <w:p w14:paraId="2AEBF9A4">
      <w:pPr>
        <w:pStyle w:val="13"/>
        <w:numPr>
          <w:ilvl w:val="0"/>
          <w:numId w:val="21"/>
        </w:numPr>
        <w:tabs>
          <w:tab w:val="left" w:pos="651"/>
        </w:tabs>
        <w:spacing w:before="28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-6"/>
          <w:sz w:val="24"/>
        </w:rPr>
        <w:t xml:space="preserve"> </w:t>
      </w:r>
      <w:r>
        <w:rPr>
          <w:sz w:val="24"/>
        </w:rPr>
        <w:t>conventions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followed</w:t>
      </w:r>
    </w:p>
    <w:p w14:paraId="68F1D1BE">
      <w:pPr>
        <w:pStyle w:val="13"/>
        <w:numPr>
          <w:ilvl w:val="0"/>
          <w:numId w:val="21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DTOs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request/response</w:t>
      </w:r>
    </w:p>
    <w:p w14:paraId="64EE2577">
      <w:pPr>
        <w:pStyle w:val="13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@Valid</w:t>
      </w:r>
    </w:p>
    <w:p w14:paraId="3F5CF8CB">
      <w:pPr>
        <w:pStyle w:val="13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z w:val="24"/>
        </w:rPr>
        <w:t>validators</w:t>
      </w:r>
      <w:r>
        <w:rPr>
          <w:spacing w:val="-4"/>
          <w:sz w:val="24"/>
        </w:rPr>
        <w:t xml:space="preserve"> for:</w:t>
      </w:r>
    </w:p>
    <w:p w14:paraId="0B770DBF">
      <w:pPr>
        <w:pStyle w:val="13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limits</w:t>
      </w:r>
    </w:p>
    <w:p w14:paraId="3C58F94F">
      <w:pPr>
        <w:pStyle w:val="13"/>
        <w:numPr>
          <w:ilvl w:val="0"/>
          <w:numId w:val="21"/>
        </w:numPr>
        <w:tabs>
          <w:tab w:val="left" w:pos="651"/>
        </w:tabs>
        <w:spacing w:before="2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Tenure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345C277E">
      <w:pPr>
        <w:pStyle w:val="13"/>
        <w:numPr>
          <w:ilvl w:val="0"/>
          <w:numId w:val="21"/>
        </w:numPr>
        <w:tabs>
          <w:tab w:val="left" w:pos="584"/>
        </w:tabs>
        <w:spacing w:before="0" w:after="0" w:line="318" w:lineRule="exact"/>
        <w:ind w:left="584" w:right="0" w:hanging="484"/>
        <w:jc w:val="left"/>
        <w:rPr>
          <w:sz w:val="24"/>
        </w:rPr>
      </w:pPr>
      <w:r>
        <w:rPr>
          <w:sz w:val="24"/>
        </w:rPr>
        <w:t>·</w:t>
      </w:r>
      <w:r>
        <w:rPr>
          <w:spacing w:val="61"/>
          <w:sz w:val="24"/>
        </w:rPr>
        <w:t xml:space="preserve"> </w:t>
      </w:r>
      <w:r>
        <w:rPr>
          <w:sz w:val="24"/>
        </w:rPr>
        <w:t>EMI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2BCD6520">
      <w:pPr>
        <w:pStyle w:val="10"/>
        <w:ind w:left="0" w:firstLine="0"/>
      </w:pPr>
    </w:p>
    <w:p w14:paraId="1DB630B6">
      <w:pPr>
        <w:pStyle w:val="10"/>
        <w:spacing w:before="236"/>
        <w:ind w:left="0" w:firstLine="0"/>
      </w:pPr>
    </w:p>
    <w:p w14:paraId="5D0B67DF">
      <w:pPr>
        <w:pStyle w:val="5"/>
        <w:numPr>
          <w:ilvl w:val="0"/>
          <w:numId w:val="7"/>
        </w:numPr>
        <w:tabs>
          <w:tab w:val="left" w:pos="393"/>
        </w:tabs>
        <w:spacing w:before="0" w:after="0" w:line="240" w:lineRule="auto"/>
        <w:ind w:left="393" w:right="0" w:hanging="293"/>
        <w:jc w:val="left"/>
        <w:rPr>
          <w:u w:val="single"/>
        </w:rPr>
      </w:pPr>
      <w:r>
        <w:rPr>
          <w:spacing w:val="-10"/>
          <w:u w:val="single"/>
        </w:rPr>
        <w:t xml:space="preserve"> </w:t>
      </w:r>
      <w:r>
        <w:rPr>
          <w:u w:val="single"/>
        </w:rPr>
        <w:t>Error</w:t>
      </w:r>
      <w:r>
        <w:rPr>
          <w:spacing w:val="-5"/>
          <w:u w:val="single"/>
        </w:rPr>
        <w:t xml:space="preserve"> </w:t>
      </w:r>
      <w:r>
        <w:rPr>
          <w:u w:val="single"/>
        </w:rPr>
        <w:t>Handling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Strategy</w:t>
      </w:r>
    </w:p>
    <w:p w14:paraId="75F1FCFA">
      <w:pPr>
        <w:pStyle w:val="7"/>
        <w:numPr>
          <w:ilvl w:val="1"/>
          <w:numId w:val="7"/>
        </w:numPr>
        <w:tabs>
          <w:tab w:val="left" w:pos="435"/>
        </w:tabs>
        <w:spacing w:before="280" w:after="0" w:line="240" w:lineRule="auto"/>
        <w:ind w:left="435" w:right="0" w:hanging="335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>Global</w:t>
      </w:r>
      <w:r>
        <w:rPr>
          <w:spacing w:val="-5"/>
          <w:u w:val="single"/>
        </w:rPr>
        <w:t xml:space="preserve"> </w:t>
      </w:r>
      <w:r>
        <w:rPr>
          <w:u w:val="single"/>
        </w:rPr>
        <w:t>Exception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Handling</w:t>
      </w:r>
    </w:p>
    <w:p w14:paraId="36E0FD93">
      <w:pPr>
        <w:pStyle w:val="13"/>
        <w:numPr>
          <w:ilvl w:val="2"/>
          <w:numId w:val="7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6"/>
          <w:sz w:val="24"/>
        </w:rPr>
        <w:t xml:space="preserve"> </w:t>
      </w:r>
      <w:r>
        <w:rPr>
          <w:sz w:val="24"/>
        </w:rPr>
        <w:t>exception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@ControllerAdvice</w:t>
      </w:r>
    </w:p>
    <w:p w14:paraId="052C95D2">
      <w:pPr>
        <w:pStyle w:val="13"/>
        <w:numPr>
          <w:ilvl w:val="2"/>
          <w:numId w:val="7"/>
        </w:numPr>
        <w:tabs>
          <w:tab w:val="left" w:pos="651"/>
        </w:tabs>
        <w:spacing w:before="2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exceptions:</w:t>
      </w:r>
    </w:p>
    <w:p w14:paraId="29B62832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ResourceNotFoundException</w:t>
      </w:r>
    </w:p>
    <w:p w14:paraId="7EBCE806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ValidationException</w:t>
      </w:r>
    </w:p>
    <w:p w14:paraId="1BD0AA34">
      <w:pPr>
        <w:pStyle w:val="13"/>
        <w:numPr>
          <w:ilvl w:val="2"/>
          <w:numId w:val="7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UnauthorizedAccessException</w:t>
      </w:r>
    </w:p>
    <w:p w14:paraId="6FDD1EFA">
      <w:pPr>
        <w:pStyle w:val="13"/>
        <w:numPr>
          <w:ilvl w:val="2"/>
          <w:numId w:val="7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Standardized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format:</w:t>
      </w:r>
    </w:p>
    <w:p w14:paraId="148BAB75">
      <w:pPr>
        <w:pStyle w:val="13"/>
        <w:numPr>
          <w:ilvl w:val="2"/>
          <w:numId w:val="7"/>
        </w:numPr>
        <w:tabs>
          <w:tab w:val="left" w:pos="651"/>
        </w:tabs>
        <w:spacing w:before="2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timestamp</w:t>
      </w:r>
    </w:p>
    <w:p w14:paraId="64B45A9F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status</w:t>
      </w:r>
    </w:p>
    <w:p w14:paraId="519A925B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errorCode</w:t>
      </w:r>
    </w:p>
    <w:p w14:paraId="6402C186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message</w:t>
      </w:r>
    </w:p>
    <w:p w14:paraId="20974CCF">
      <w:pPr>
        <w:pStyle w:val="13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5"/>
          <w:sz w:val="24"/>
        </w:rPr>
        <w:t>Pat</w:t>
      </w:r>
    </w:p>
    <w:p w14:paraId="52AC4C8A">
      <w:pPr>
        <w:pStyle w:val="13"/>
        <w:spacing w:after="0" w:line="240" w:lineRule="auto"/>
        <w:jc w:val="left"/>
        <w:rPr>
          <w:sz w:val="24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C65BC66">
      <w:pPr>
        <w:pStyle w:val="5"/>
        <w:numPr>
          <w:ilvl w:val="0"/>
          <w:numId w:val="7"/>
        </w:numPr>
        <w:tabs>
          <w:tab w:val="left" w:pos="546"/>
        </w:tabs>
        <w:spacing w:before="76" w:after="0" w:line="240" w:lineRule="auto"/>
        <w:ind w:left="546" w:right="0" w:hanging="446"/>
        <w:jc w:val="left"/>
        <w:rPr>
          <w:u w:val="single"/>
        </w:rPr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6976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AidaAv2wAA&#10;AAsBAAAPAAAAAAAAAAEAIAAAACIAAABkcnMvZG93bnJldi54bWxQSwECFAAUAAAACACHTuJAtRoe&#10;uKoDAAAcEAAADgAAAAAAAAABACAAAAAqAQAAZHJzL2Uyb0RvYy54bWxQSwUGAAAAAAYABgBZAQAA&#10;RgcAAAAA&#10;">
                <o:lock v:ext="edit" aspectratio="f"/>
                <v:shape id="Graphic 65" o:spid="_x0000_s1026" o:spt="100" style="position:absolute;left:0;top:9144;height:10008870;width:6951345;" filled="f" stroked="t" coordsize="6951345,10008870" o:gfxdata="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sFNb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54864;height:10008870;width:6951345;" filled="f" stroked="t" coordsize="6951345,10008870" o:gfxdata="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Cti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9144;top:0;height:10082530;width:6877684;" filled="f" stroked="t" coordsize="6877684,10082530" o:gfxdata="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8Bca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4864;top:18288;height:10064115;width:6877684;" filled="f" stroked="t" coordsize="6877684,10064115" o:gfxdata="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/r487gAAADbAAAA&#10;DwAAAAAAAAABACAAAAAiAAAAZHJzL2Rvd25yZXYueG1sUEsBAhQAFAAAAAgAh07iQDMvBZ47AAAA&#10;OQAAABAAAAAAAAAAAQAgAAAABwEAAGRycy9zaGFwZXhtbC54bWxQSwUGAAAAAAYABgBbAQAAsQMA&#10;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7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Design</w:t>
      </w:r>
    </w:p>
    <w:p w14:paraId="1B5679D1">
      <w:pPr>
        <w:pStyle w:val="13"/>
        <w:numPr>
          <w:ilvl w:val="0"/>
          <w:numId w:val="22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JWT-based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1DE6BD65">
      <w:pPr>
        <w:pStyle w:val="13"/>
        <w:numPr>
          <w:ilvl w:val="0"/>
          <w:numId w:val="22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C04660">
      <w:pPr>
        <w:pStyle w:val="13"/>
        <w:numPr>
          <w:ilvl w:val="0"/>
          <w:numId w:val="22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67CCC209">
      <w:pPr>
        <w:pStyle w:val="13"/>
        <w:numPr>
          <w:ilvl w:val="0"/>
          <w:numId w:val="22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hashing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BCrypt</w:t>
      </w:r>
    </w:p>
    <w:p w14:paraId="567CE5A4">
      <w:pPr>
        <w:pStyle w:val="13"/>
        <w:numPr>
          <w:ilvl w:val="0"/>
          <w:numId w:val="22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Secured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method-level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authorization</w:t>
      </w:r>
    </w:p>
    <w:p w14:paraId="004AF0B7">
      <w:pPr>
        <w:pStyle w:val="13"/>
        <w:numPr>
          <w:ilvl w:val="0"/>
          <w:numId w:val="22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HTTP</w:t>
      </w:r>
      <w:r>
        <w:rPr>
          <w:spacing w:val="-5"/>
          <w:sz w:val="24"/>
        </w:rPr>
        <w:t xml:space="preserve"> </w:t>
      </w:r>
      <w:r>
        <w:rPr>
          <w:sz w:val="24"/>
        </w:rPr>
        <w:t>interceptors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token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propagation</w:t>
      </w:r>
    </w:p>
    <w:p w14:paraId="2F51FE6A">
      <w:pPr>
        <w:pStyle w:val="10"/>
        <w:ind w:left="0" w:firstLine="0"/>
      </w:pPr>
    </w:p>
    <w:p w14:paraId="391BD7F1">
      <w:pPr>
        <w:pStyle w:val="10"/>
        <w:spacing w:before="235"/>
        <w:ind w:left="0" w:firstLine="0"/>
      </w:pPr>
    </w:p>
    <w:p w14:paraId="4C7EE274">
      <w:pPr>
        <w:pStyle w:val="5"/>
        <w:numPr>
          <w:ilvl w:val="0"/>
          <w:numId w:val="7"/>
        </w:numPr>
        <w:tabs>
          <w:tab w:val="left" w:pos="598"/>
        </w:tabs>
        <w:spacing w:before="1" w:after="0" w:line="240" w:lineRule="auto"/>
        <w:ind w:left="598" w:right="0" w:hanging="498"/>
        <w:jc w:val="left"/>
        <w:rPr>
          <w:u w:val="none"/>
        </w:rPr>
      </w:pPr>
      <w:r>
        <w:rPr>
          <w:spacing w:val="-2"/>
          <w:u w:val="single"/>
        </w:rPr>
        <w:t>Non-Functional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Requirements</w:t>
      </w:r>
    </w:p>
    <w:p w14:paraId="08AFF01F">
      <w:pPr>
        <w:pStyle w:val="13"/>
        <w:numPr>
          <w:ilvl w:val="0"/>
          <w:numId w:val="23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Scalability:</w:t>
      </w:r>
      <w:r>
        <w:rPr>
          <w:spacing w:val="-10"/>
          <w:sz w:val="24"/>
        </w:rPr>
        <w:t xml:space="preserve"> </w:t>
      </w:r>
      <w:r>
        <w:rPr>
          <w:sz w:val="24"/>
        </w:rPr>
        <w:t>Horizontally</w:t>
      </w:r>
      <w:r>
        <w:rPr>
          <w:spacing w:val="-7"/>
          <w:sz w:val="24"/>
        </w:rPr>
        <w:t xml:space="preserve"> </w:t>
      </w:r>
      <w:r>
        <w:rPr>
          <w:sz w:val="24"/>
        </w:rPr>
        <w:t>scalable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E0C4DD2">
      <w:pPr>
        <w:pStyle w:val="13"/>
        <w:numPr>
          <w:ilvl w:val="0"/>
          <w:numId w:val="23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Security:</w:t>
      </w:r>
      <w:r>
        <w:rPr>
          <w:spacing w:val="-6"/>
          <w:sz w:val="24"/>
        </w:rPr>
        <w:t xml:space="preserve"> </w:t>
      </w:r>
      <w:r>
        <w:rPr>
          <w:sz w:val="24"/>
        </w:rPr>
        <w:t>Encrypted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13E2002A">
      <w:pPr>
        <w:pStyle w:val="13"/>
        <w:numPr>
          <w:ilvl w:val="0"/>
          <w:numId w:val="23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Performance:</w:t>
      </w:r>
      <w:r>
        <w:rPr>
          <w:spacing w:val="-8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pagination</w:t>
      </w:r>
    </w:p>
    <w:p w14:paraId="4EBBBCB3">
      <w:pPr>
        <w:pStyle w:val="13"/>
        <w:numPr>
          <w:ilvl w:val="0"/>
          <w:numId w:val="23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Maintainability:</w:t>
      </w:r>
      <w:r>
        <w:rPr>
          <w:spacing w:val="-6"/>
          <w:sz w:val="24"/>
        </w:rPr>
        <w:t xml:space="preserve"> </w:t>
      </w: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layered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55167416">
      <w:pPr>
        <w:pStyle w:val="13"/>
        <w:numPr>
          <w:ilvl w:val="0"/>
          <w:numId w:val="23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Availability:</w:t>
      </w:r>
      <w:r>
        <w:rPr>
          <w:spacing w:val="-7"/>
          <w:sz w:val="24"/>
        </w:rPr>
        <w:t xml:space="preserve"> </w:t>
      </w:r>
      <w:r>
        <w:rPr>
          <w:sz w:val="24"/>
        </w:rPr>
        <w:t>Fault-tolerant</w:t>
      </w:r>
      <w:r>
        <w:rPr>
          <w:spacing w:val="-8"/>
          <w:sz w:val="24"/>
        </w:rPr>
        <w:t xml:space="preserve"> </w:t>
      </w: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EA0CB20">
      <w:pPr>
        <w:pStyle w:val="13"/>
        <w:numPr>
          <w:ilvl w:val="0"/>
          <w:numId w:val="23"/>
        </w:numPr>
        <w:tabs>
          <w:tab w:val="left" w:pos="519"/>
        </w:tabs>
        <w:spacing w:before="0" w:after="0" w:line="240" w:lineRule="auto"/>
        <w:ind w:left="519" w:right="0" w:hanging="419"/>
        <w:jc w:val="left"/>
      </w:pPr>
      <w:r>
        <w:rPr>
          <w:sz w:val="24"/>
        </w:rPr>
        <w:t>Auditability: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lifecycle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traceability</w:t>
      </w:r>
    </w:p>
    <w:p w14:paraId="78DDA303">
      <w:pPr>
        <w:pStyle w:val="10"/>
        <w:spacing w:before="89"/>
        <w:ind w:left="0" w:firstLine="0"/>
      </w:pPr>
    </w:p>
    <w:p w14:paraId="3C658AA4">
      <w:pPr>
        <w:pStyle w:val="5"/>
        <w:numPr>
          <w:ilvl w:val="0"/>
          <w:numId w:val="7"/>
        </w:numPr>
        <w:tabs>
          <w:tab w:val="left" w:pos="546"/>
        </w:tabs>
        <w:spacing w:before="0" w:after="0" w:line="240" w:lineRule="auto"/>
        <w:ind w:left="546" w:right="0" w:hanging="446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>Testing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Strategy</w:t>
      </w:r>
    </w:p>
    <w:p w14:paraId="21362A2F">
      <w:pPr>
        <w:pStyle w:val="7"/>
        <w:spacing w:before="277"/>
        <w:rPr>
          <w:u w:val="none"/>
        </w:rPr>
      </w:pPr>
      <w:r>
        <w:rPr>
          <w:rFonts w:ascii="Times New Roman"/>
          <w:spacing w:val="45"/>
          <w:w w:val="150"/>
          <w:u w:val="single"/>
        </w:rPr>
        <w:t xml:space="preserve"> </w:t>
      </w:r>
      <w:r>
        <w:rPr>
          <w:u w:val="single"/>
        </w:rPr>
        <w:t>12.1</w:t>
      </w:r>
      <w:r>
        <w:rPr>
          <w:spacing w:val="-2"/>
          <w:u w:val="single"/>
        </w:rPr>
        <w:t xml:space="preserve"> </w:t>
      </w:r>
      <w:r>
        <w:rPr>
          <w:u w:val="single"/>
        </w:rPr>
        <w:t>Unit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Testing</w:t>
      </w:r>
    </w:p>
    <w:p w14:paraId="51E5B8D0">
      <w:pPr>
        <w:pStyle w:val="13"/>
        <w:numPr>
          <w:ilvl w:val="0"/>
          <w:numId w:val="24"/>
        </w:numPr>
        <w:tabs>
          <w:tab w:val="left" w:pos="651"/>
        </w:tabs>
        <w:spacing w:before="281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Service-layer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JUnit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Mockito</w:t>
      </w:r>
    </w:p>
    <w:p w14:paraId="77AF6334">
      <w:pPr>
        <w:pStyle w:val="13"/>
        <w:numPr>
          <w:ilvl w:val="0"/>
          <w:numId w:val="24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Mocked</w:t>
      </w:r>
      <w:r>
        <w:rPr>
          <w:spacing w:val="-6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062B3777">
      <w:pPr>
        <w:pStyle w:val="10"/>
        <w:ind w:left="0" w:firstLine="0"/>
      </w:pPr>
    </w:p>
    <w:p w14:paraId="40F022B2">
      <w:pPr>
        <w:pStyle w:val="10"/>
        <w:spacing w:before="242"/>
        <w:ind w:left="0" w:firstLine="0"/>
      </w:pPr>
    </w:p>
    <w:p w14:paraId="6E5FF84D">
      <w:pPr>
        <w:pStyle w:val="10"/>
        <w:ind w:left="100" w:firstLine="0"/>
      </w:pPr>
      <w:r>
        <w:rPr>
          <w:u w:val="single"/>
        </w:rPr>
        <w:t>12.2</w:t>
      </w:r>
      <w:r>
        <w:rPr>
          <w:spacing w:val="-5"/>
          <w:u w:val="single"/>
        </w:rPr>
        <w:t xml:space="preserve"> </w:t>
      </w:r>
      <w:r>
        <w:rPr>
          <w:u w:val="single"/>
        </w:rPr>
        <w:t>API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Testing</w:t>
      </w:r>
    </w:p>
    <w:p w14:paraId="247782CF">
      <w:pPr>
        <w:pStyle w:val="13"/>
        <w:numPr>
          <w:ilvl w:val="0"/>
          <w:numId w:val="25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Postman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</w:t>
      </w:r>
    </w:p>
    <w:p w14:paraId="269F3634">
      <w:pPr>
        <w:pStyle w:val="13"/>
        <w:numPr>
          <w:ilvl w:val="0"/>
          <w:numId w:val="2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7F611DDC">
      <w:pPr>
        <w:pStyle w:val="10"/>
        <w:ind w:left="0" w:firstLine="0"/>
      </w:pPr>
    </w:p>
    <w:p w14:paraId="135ACD7A">
      <w:pPr>
        <w:pStyle w:val="10"/>
        <w:spacing w:before="240"/>
        <w:ind w:left="0" w:firstLine="0"/>
      </w:pPr>
    </w:p>
    <w:p w14:paraId="26C1DCFD">
      <w:pPr>
        <w:pStyle w:val="10"/>
        <w:ind w:left="100" w:firstLine="0"/>
      </w:pPr>
      <w:r>
        <w:rPr>
          <w:u w:val="single"/>
        </w:rPr>
        <w:t>12.3</w:t>
      </w:r>
      <w:r>
        <w:rPr>
          <w:spacing w:val="-6"/>
          <w:u w:val="single"/>
        </w:rPr>
        <w:t xml:space="preserve"> </w:t>
      </w:r>
      <w:r>
        <w:rPr>
          <w:u w:val="single"/>
        </w:rPr>
        <w:t>Validation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2"/>
          <w:u w:val="single"/>
        </w:rPr>
        <w:t xml:space="preserve"> Testing</w:t>
      </w:r>
    </w:p>
    <w:p w14:paraId="718515CD">
      <w:pPr>
        <w:pStyle w:val="13"/>
        <w:numPr>
          <w:ilvl w:val="0"/>
          <w:numId w:val="25"/>
        </w:numPr>
        <w:tabs>
          <w:tab w:val="left" w:pos="651"/>
        </w:tabs>
        <w:spacing w:before="281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1C6888F9">
      <w:pPr>
        <w:pStyle w:val="13"/>
        <w:numPr>
          <w:ilvl w:val="0"/>
          <w:numId w:val="25"/>
        </w:numPr>
        <w:tabs>
          <w:tab w:val="left" w:pos="651"/>
        </w:tabs>
        <w:spacing w:before="81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6976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CJ1oC/bAAAACwEA&#10;AA8AAAAAAAAAAQAgAAAAIgAAAGRycy9kb3ducmV2LnhtbFBLAQIUABQAAAAIAIdO4kDNLCJcpgMA&#10;ABwQAAAOAAAAAAAAAAEAIAAAACoBAABkcnMvZTJvRG9jLnhtbFBLBQYAAAAABgAGAFkBAABCBwAA&#10;AAA=&#10;">
                <o:lock v:ext="edit" aspectratio="f"/>
                <v:shape id="Graphic 70" o:spid="_x0000_s1026" o:spt="100" style="position:absolute;left:0;top:9144;height:10008870;width:6951345;" filled="f" stroked="t" coordsize="6951345,10008870" o:gfxdata="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UwcL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54864;height:10008870;width:6951345;" filled="f" stroked="t" coordsize="6951345,10008870" o:gfxdata="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mCXL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9144;top:0;height:10082530;width:6877684;" filled="f" stroked="t" coordsize="6877684,10082530" o:gfxdata="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Iwg7sAAADb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4864;top:18288;height:10064115;width:6877684;" filled="f" stroked="t" coordsize="6877684,10064115" o:gfxdata="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h/xf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w:t>Unauthorized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6CF01F93">
      <w:pPr>
        <w:pStyle w:val="13"/>
        <w:numPr>
          <w:ilvl w:val="0"/>
          <w:numId w:val="25"/>
        </w:numPr>
        <w:tabs>
          <w:tab w:val="left" w:pos="651"/>
        </w:tabs>
        <w:spacing w:before="0" w:after="0" w:line="240" w:lineRule="auto"/>
        <w:ind w:left="651" w:right="0" w:hanging="551"/>
        <w:jc w:val="left"/>
      </w:pP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z w:val="24"/>
        </w:rPr>
        <w:t>expiry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05523EA">
      <w:pPr>
        <w:pStyle w:val="13"/>
        <w:widowControl w:val="0"/>
        <w:numPr>
          <w:numId w:val="0"/>
        </w:numPr>
        <w:tabs>
          <w:tab w:val="left" w:pos="651"/>
        </w:tabs>
        <w:autoSpaceDE w:val="0"/>
        <w:autoSpaceDN w:val="0"/>
        <w:spacing w:before="0" w:after="0" w:line="240" w:lineRule="auto"/>
        <w:ind w:right="0" w:rightChars="0"/>
        <w:jc w:val="left"/>
      </w:pPr>
    </w:p>
    <w:p w14:paraId="69736B0A">
      <w:pPr>
        <w:pStyle w:val="13"/>
        <w:widowControl w:val="0"/>
        <w:numPr>
          <w:numId w:val="0"/>
        </w:numPr>
        <w:tabs>
          <w:tab w:val="left" w:pos="651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16600" cy="3930650"/>
            <wp:effectExtent l="0" t="0" r="0" b="6350"/>
            <wp:docPr id="76" name="Picture 76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unnam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B076">
      <w:pPr>
        <w:pStyle w:val="13"/>
        <w:widowControl w:val="0"/>
        <w:numPr>
          <w:numId w:val="0"/>
        </w:numPr>
        <w:tabs>
          <w:tab w:val="left" w:pos="651"/>
        </w:tabs>
        <w:autoSpaceDE w:val="0"/>
        <w:autoSpaceDN w:val="0"/>
        <w:spacing w:before="0" w:after="0" w:line="240" w:lineRule="auto"/>
        <w:ind w:right="0" w:rightChars="0"/>
        <w:jc w:val="left"/>
      </w:pPr>
    </w:p>
    <w:p w14:paraId="4DF14FCF">
      <w:pPr>
        <w:pStyle w:val="13"/>
        <w:numPr>
          <w:numId w:val="0"/>
        </w:numPr>
        <w:tabs>
          <w:tab w:val="left" w:pos="651"/>
        </w:tabs>
        <w:spacing w:before="0" w:after="0" w:line="240" w:lineRule="auto"/>
        <w:ind w:right="0" w:rightChars="0"/>
        <w:jc w:val="left"/>
      </w:pPr>
    </w:p>
    <w:p w14:paraId="3D8A883B">
      <w:pPr>
        <w:pStyle w:val="4"/>
        <w:ind w:left="100"/>
        <w:rPr>
          <w:rFonts w:hint="default" w:ascii="Segoe UI Black"/>
          <w:spacing w:val="-2"/>
          <w:u w:val="thick"/>
          <w:lang w:val="en-US"/>
        </w:rPr>
      </w:pPr>
      <w:r>
        <w:rPr>
          <w:rFonts w:hint="default" w:ascii="Segoe UI Black"/>
          <w:spacing w:val="-2"/>
          <w:u w:val="thick"/>
          <w:lang w:val="en-US"/>
        </w:rPr>
        <w:t>Business Rules</w:t>
      </w:r>
    </w:p>
    <w:p w14:paraId="44D00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Segoe UI Black" w:hAnsi="Segoe UI Black" w:eastAsia="Helvetica" w:cs="Segoe UI Black"/>
          <w:i w:val="0"/>
          <w:iCs w:val="0"/>
          <w:caps w:val="0"/>
          <w:color w:val="222222"/>
          <w:spacing w:val="0"/>
          <w:kern w:val="0"/>
          <w:sz w:val="32"/>
          <w:szCs w:val="32"/>
          <w:u w:val="single"/>
          <w:bdr w:val="none" w:color="auto" w:sz="0" w:space="0"/>
          <w:shd w:val="clear" w:fill="FFFFFF"/>
          <w:lang w:val="en-US" w:eastAsia="zh-CN" w:bidi="ar"/>
        </w:rPr>
        <w:t>Loan Application Rules: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1. Customer Eligibility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 customer must be registered and verified before applying for a loan.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 customer can have multiple loans, but: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Only one active loan of the same type is allowed at a time (for example, only one personal loan).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2. Loan Amount Rules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The loan amount must be within the allowed minimum and maximum limits set by the system.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Users cannot request an amount outside this range.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3. Loan Tenure Rules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The loan duration (tenure) must be selected from predefined options (for example: 12, 24, or 36 months).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Custom or random tenures are not allowed.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4. Loan Application Modification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Once a loan application is submitted, it cannot be edited.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If changes are needed, the user must submit a new application.</w:t>
      </w:r>
    </w:p>
    <w:p w14:paraId="14BC1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Black" w:hAnsi="Segoe UI Black" w:eastAsia="Helvetica" w:cs="Segoe UI Black"/>
          <w:i w:val="0"/>
          <w:iCs w:val="0"/>
          <w:caps w:val="0"/>
          <w:color w:val="222222"/>
          <w:spacing w:val="0"/>
          <w:kern w:val="0"/>
          <w:sz w:val="32"/>
          <w:szCs w:val="32"/>
          <w:u w:val="single"/>
          <w:bdr w:val="none" w:color="auto" w:sz="0" w:space="0"/>
          <w:shd w:val="clear" w:fill="FFFFFF"/>
          <w:lang w:val="en-US" w:eastAsia="zh-CN" w:bidi="ar"/>
        </w:rPr>
        <w:t>Loan Approval Rules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1. Who Can Approve Loans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Only users with the Loan Officer role can approve or reject loan applications.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Customers cannot approve their own loans.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2. Criteria for Approval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 loan is approved based on: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Customer’s credit score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Income eligibility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Existing financial liabilities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3. Rejection Rules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If a loan is rejected, the system must store a reason (e.g., low credit score, insufficient income).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4. Actions After Approval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Once a loan is approved: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An EMI (monthly installment) schedule is automatically created.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The customer receives a notification about approval and EMI details.</w:t>
      </w:r>
    </w:p>
    <w:p w14:paraId="45CE5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</w:p>
    <w:p w14:paraId="59B6C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</w:p>
    <w:p w14:paraId="3382699D">
      <w:pPr>
        <w:pStyle w:val="4"/>
        <w:ind w:left="100"/>
        <w:rPr>
          <w:rFonts w:ascii="Segoe UI Black"/>
        </w:rPr>
      </w:pPr>
      <w:r>
        <w:rPr>
          <w:rFonts w:ascii="Segoe UI Black"/>
          <w:spacing w:val="-2"/>
          <w:u w:val="thick"/>
        </w:rPr>
        <w:t>Conclusion</w:t>
      </w:r>
    </w:p>
    <w:p w14:paraId="4E082BB2">
      <w:pPr>
        <w:pStyle w:val="10"/>
        <w:spacing w:before="279"/>
        <w:ind w:left="100" w:right="758" w:firstLine="0"/>
      </w:pPr>
      <w:r>
        <w:t>The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enterprise-level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design, secure full-stack development, and real-world financial workflows.</w:t>
      </w:r>
    </w:p>
    <w:p w14:paraId="4A4308DF">
      <w:pPr>
        <w:pStyle w:val="10"/>
        <w:ind w:left="100" w:right="1072" w:firstLine="0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production-ready,</w:t>
      </w:r>
      <w:r>
        <w:rPr>
          <w:spacing w:val="-7"/>
        </w:rPr>
        <w:t xml:space="preserve"> </w:t>
      </w:r>
      <w:r>
        <w:t>cloud-deployable,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t>best practices, making it a strong representation of modern backend and frontend engineering capabilities.</w:t>
      </w:r>
    </w:p>
    <w:sectPr>
      <w:pgSz w:w="11910" w:h="16840"/>
      <w:pgMar w:top="1340" w:right="850" w:bottom="280" w:left="17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egoe UI Semibold">
    <w:panose1 w:val="020B0702040204020203"/>
    <w:charset w:val="01"/>
    <w:family w:val="swiss"/>
    <w:pitch w:val="default"/>
    <w:sig w:usb0="E4002EFF" w:usb1="C000E47F" w:usb2="00000009" w:usb3="00000000" w:csb0="200001FF" w:csb1="00000000"/>
  </w:font>
  <w:font w:name="Segoe UI Black">
    <w:panose1 w:val="020B0A02040204020203"/>
    <w:charset w:val="01"/>
    <w:family w:val="swiss"/>
    <w:pitch w:val="default"/>
    <w:sig w:usb0="E00002FF" w:usb1="4000E47F" w:usb2="00000021" w:usb3="00000000" w:csb0="200001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395" w:hanging="29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5" w:hanging="2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1" w:hanging="2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6" w:hanging="2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2" w:hanging="2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8" w:hanging="2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3" w:hanging="2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9" w:hanging="2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4" w:hanging="296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ind w:left="572" w:hanging="473"/>
        <w:jc w:val="left"/>
      </w:pPr>
      <w:rPr>
        <w:rFonts w:hint="default" w:ascii="Segoe UI Black" w:hAnsi="Segoe UI Black" w:eastAsia="Segoe UI Black" w:cs="Segoe UI Black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"/>
      <w:lvlJc w:val="left"/>
      <w:pPr>
        <w:ind w:left="520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55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0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5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0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5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552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244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5" w:hanging="1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1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18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74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29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85" w:hanging="144"/>
      </w:pPr>
      <w:rPr>
        <w:rFonts w:hint="default"/>
        <w:lang w:val="en-US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2"/>
      <w:numFmt w:val="decimal"/>
      <w:lvlText w:val="%1"/>
      <w:lvlJc w:val="left"/>
      <w:pPr>
        <w:ind w:left="762" w:hanging="66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2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4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48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37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32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26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20" w:hanging="144"/>
      </w:pPr>
      <w:rPr>
        <w:rFonts w:hint="default"/>
        <w:lang w:val="en-US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9">
    <w:nsid w:val="FED71455"/>
    <w:multiLevelType w:val="singleLevel"/>
    <w:tmpl w:val="FED71455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803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355" w:hanging="1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11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466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2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78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3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9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144"/>
      </w:pPr>
      <w:rPr>
        <w:rFonts w:hint="default"/>
        <w:lang w:val="en-US" w:eastAsia="en-US" w:bidi="ar-SA"/>
      </w:rPr>
    </w:lvl>
  </w:abstractNum>
  <w:abstractNum w:abstractNumId="11">
    <w:nsid w:val="0248C179"/>
    <w:multiLevelType w:val="multilevel"/>
    <w:tmpl w:val="0248C179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2"/>
      <w:numFmt w:val="decimal"/>
      <w:lvlText w:val="%1"/>
      <w:lvlJc w:val="left"/>
      <w:pPr>
        <w:ind w:left="637" w:hanging="538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37" w:hanging="538"/>
        <w:jc w:val="left"/>
      </w:pPr>
      <w:rPr>
        <w:rFonts w:hint="default" w:ascii="Segoe UI Black" w:hAnsi="Segoe UI Black" w:eastAsia="Segoe UI Black" w:cs="Segoe UI Black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76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45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2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5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9" w:hanging="420"/>
      </w:pPr>
      <w:rPr>
        <w:rFonts w:hint="default"/>
        <w:lang w:val="en-US" w:eastAsia="en-US" w:bidi="ar-SA"/>
      </w:rPr>
    </w:lvl>
  </w:abstractNum>
  <w:abstractNum w:abstractNumId="13">
    <w:nsid w:val="0E640482"/>
    <w:multiLevelType w:val="multilevel"/>
    <w:tmpl w:val="0E640482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4">
    <w:nsid w:val="2470EC97"/>
    <w:multiLevelType w:val="multilevel"/>
    <w:tmpl w:val="2470EC97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5">
    <w:nsid w:val="25B654F3"/>
    <w:multiLevelType w:val="multilevel"/>
    <w:tmpl w:val="25B654F3"/>
    <w:lvl w:ilvl="0" w:tentative="0">
      <w:start w:val="3"/>
      <w:numFmt w:val="decimal"/>
      <w:lvlText w:val="%1."/>
      <w:lvlJc w:val="left"/>
      <w:pPr>
        <w:ind w:left="428" w:hanging="329"/>
        <w:jc w:val="left"/>
      </w:pPr>
      <w:rPr>
        <w:rFonts w:hint="default"/>
        <w:spacing w:val="0"/>
        <w:w w:val="79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12" w:hanging="413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2" w:tentative="0">
      <w:start w:val="0"/>
      <w:numFmt w:val="bullet"/>
      <w:lvlText w:val=""/>
      <w:lvlJc w:val="left"/>
      <w:pPr>
        <w:ind w:left="584" w:hanging="41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80" w:hanging="4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60" w:hanging="4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09" w:hanging="4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58" w:hanging="4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08" w:hanging="4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57" w:hanging="413"/>
      </w:pPr>
      <w:rPr>
        <w:rFonts w:hint="default"/>
        <w:lang w:val="en-US" w:eastAsia="en-US" w:bidi="ar-SA"/>
      </w:rPr>
    </w:lvl>
  </w:abstractNum>
  <w:abstractNum w:abstractNumId="16">
    <w:nsid w:val="2A8F537B"/>
    <w:multiLevelType w:val="multilevel"/>
    <w:tmpl w:val="2A8F537B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7">
    <w:nsid w:val="46A08BB8"/>
    <w:multiLevelType w:val="multilevel"/>
    <w:tmpl w:val="46A08BB8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8">
    <w:nsid w:val="4C1BAE26"/>
    <w:multiLevelType w:val="multilevel"/>
    <w:tmpl w:val="4C1BAE26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9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45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7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56"/>
      </w:pPr>
      <w:rPr>
        <w:rFonts w:hint="default"/>
        <w:lang w:val="en-US" w:eastAsia="en-US" w:bidi="ar-SA"/>
      </w:rPr>
    </w:lvl>
  </w:abstractNum>
  <w:abstractNum w:abstractNumId="20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ind w:left="762" w:hanging="663"/>
        <w:jc w:val="left"/>
      </w:pPr>
      <w:rPr>
        <w:rFonts w:hint="default"/>
        <w:spacing w:val="0"/>
        <w:w w:val="9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803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417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34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5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69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6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4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1" w:hanging="144"/>
      </w:pPr>
      <w:rPr>
        <w:rFonts w:hint="default"/>
        <w:lang w:val="en-US" w:eastAsia="en-US" w:bidi="ar-SA"/>
      </w:rPr>
    </w:lvl>
  </w:abstractNum>
  <w:abstractNum w:abstractNumId="21">
    <w:nsid w:val="5A241D34"/>
    <w:multiLevelType w:val="multilevel"/>
    <w:tmpl w:val="5A241D34"/>
    <w:lvl w:ilvl="0" w:tentative="0">
      <w:start w:val="0"/>
      <w:numFmt w:val="bullet"/>
      <w:lvlText w:val=""/>
      <w:lvlJc w:val="left"/>
      <w:pPr>
        <w:ind w:left="45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7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51"/>
      </w:pPr>
      <w:rPr>
        <w:rFonts w:hint="default"/>
        <w:lang w:val="en-US" w:eastAsia="en-US" w:bidi="ar-SA"/>
      </w:rPr>
    </w:lvl>
  </w:abstractNum>
  <w:abstractNum w:abstractNumId="22">
    <w:nsid w:val="60382F6E"/>
    <w:multiLevelType w:val="multilevel"/>
    <w:tmpl w:val="60382F6E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3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407" w:hanging="3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5" w:hanging="30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1" w:hanging="30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6" w:hanging="30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2" w:hanging="30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8" w:hanging="30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3" w:hanging="30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9" w:hanging="30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4" w:hanging="308"/>
      </w:pPr>
      <w:rPr>
        <w:rFonts w:hint="default"/>
        <w:lang w:val="en-US" w:eastAsia="en-US" w:bidi="ar-SA"/>
      </w:rPr>
    </w:lvl>
  </w:abstractNum>
  <w:abstractNum w:abstractNumId="24">
    <w:nsid w:val="7C246926"/>
    <w:multiLevelType w:val="multilevel"/>
    <w:tmpl w:val="7C246926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8"/>
  </w:num>
  <w:num w:numId="16">
    <w:abstractNumId w:val="14"/>
  </w:num>
  <w:num w:numId="17">
    <w:abstractNumId w:val="9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EC135E"/>
    <w:rsid w:val="1E6B710C"/>
    <w:rsid w:val="6D7F07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right="387"/>
      <w:jc w:val="center"/>
      <w:outlineLvl w:val="1"/>
    </w:pPr>
    <w:rPr>
      <w:rFonts w:ascii="Segoe UI Black" w:hAnsi="Segoe UI Black" w:eastAsia="Segoe UI Black" w:cs="Segoe UI Black"/>
      <w:sz w:val="72"/>
      <w:szCs w:val="7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8"/>
      <w:ind w:left="100" w:hanging="471"/>
      <w:outlineLvl w:val="2"/>
    </w:pPr>
    <w:rPr>
      <w:rFonts w:ascii="Segoe UI Black" w:hAnsi="Segoe UI Black" w:eastAsia="Segoe UI Black" w:cs="Segoe UI Black"/>
      <w:sz w:val="40"/>
      <w:szCs w:val="40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3"/>
      <w:outlineLvl w:val="3"/>
    </w:pPr>
    <w:rPr>
      <w:rFonts w:ascii="Segoe UI" w:hAnsi="Segoe UI" w:eastAsia="Segoe UI" w:cs="Segoe UI"/>
      <w:sz w:val="36"/>
      <w:szCs w:val="36"/>
      <w:lang w:val="en-US" w:eastAsia="en-US" w:bidi="ar-SA"/>
    </w:rPr>
  </w:style>
  <w:style w:type="paragraph" w:styleId="5">
    <w:name w:val="heading 4"/>
    <w:basedOn w:val="1"/>
    <w:qFormat/>
    <w:uiPriority w:val="1"/>
    <w:pPr>
      <w:ind w:left="393" w:hanging="293"/>
      <w:outlineLvl w:val="4"/>
    </w:pPr>
    <w:rPr>
      <w:rFonts w:ascii="Segoe UI Black" w:hAnsi="Segoe UI Black" w:eastAsia="Segoe UI Black" w:cs="Segoe UI Black"/>
      <w:sz w:val="32"/>
      <w:szCs w:val="32"/>
      <w:u w:val="single" w:color="000000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278"/>
      <w:ind w:left="466" w:hanging="366"/>
      <w:outlineLvl w:val="5"/>
    </w:pPr>
    <w:rPr>
      <w:rFonts w:ascii="Segoe UI" w:hAnsi="Segoe UI" w:eastAsia="Segoe UI" w:cs="Segoe UI"/>
      <w:b/>
      <w:bCs/>
      <w:sz w:val="28"/>
      <w:szCs w:val="28"/>
      <w:u w:val="single" w:color="000000"/>
      <w:lang w:val="en-US" w:eastAsia="en-US" w:bidi="ar-SA"/>
    </w:rPr>
  </w:style>
  <w:style w:type="paragraph" w:styleId="7">
    <w:name w:val="heading 6"/>
    <w:basedOn w:val="1"/>
    <w:qFormat/>
    <w:uiPriority w:val="1"/>
    <w:pPr>
      <w:spacing w:before="281"/>
      <w:ind w:left="100"/>
      <w:outlineLvl w:val="6"/>
    </w:pPr>
    <w:rPr>
      <w:rFonts w:ascii="Segoe UI Semibold" w:hAnsi="Segoe UI Semibold" w:eastAsia="Segoe UI Semibold" w:cs="Segoe UI Semibold"/>
      <w:sz w:val="28"/>
      <w:szCs w:val="28"/>
      <w:u w:val="single" w:color="000000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ind w:left="651" w:hanging="551"/>
    </w:pPr>
    <w:rPr>
      <w:rFonts w:ascii="Segoe UI Semibold" w:hAnsi="Segoe UI Semibold" w:eastAsia="Segoe UI Semibold" w:cs="Segoe UI Semibold"/>
      <w:sz w:val="24"/>
      <w:szCs w:val="24"/>
      <w:lang w:val="en-US" w:eastAsia="en-US" w:bidi="ar-SA"/>
    </w:rPr>
  </w:style>
  <w:style w:type="paragraph" w:styleId="11">
    <w:name w:val="Title"/>
    <w:basedOn w:val="1"/>
    <w:qFormat/>
    <w:uiPriority w:val="1"/>
    <w:pPr>
      <w:spacing w:line="879" w:lineRule="exact"/>
      <w:ind w:right="685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651" w:hanging="551"/>
    </w:pPr>
    <w:rPr>
      <w:rFonts w:ascii="Segoe UI Semibold" w:hAnsi="Segoe UI Semibold" w:eastAsia="Segoe UI Semibold" w:cs="Segoe UI Semibold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1495</Words>
  <Characters>9349</Characters>
  <TotalTime>9</TotalTime>
  <ScaleCrop>false</ScaleCrop>
  <LinksUpToDate>false</LinksUpToDate>
  <CharactersWithSpaces>10762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2025-12-27T10:50:00Z</dcterms:created>
  <dc:creator>3182_RIDDHIMA BHANJA</dc:creator>
  <cp:lastModifiedBy>3182_RIDDHIMA BHANJA</cp:lastModifiedBy>
  <dcterms:modified xsi:type="dcterms:W3CDTF">2025-12-27T11:24:20Z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2025-12-27T00:00:00Z</vt:filetime>
  </property>
  <property fmtid="{D5CDD505-2E9C-101B-9397-08002B2CF9AE}" pid="5" name="SourceModified">
    <vt:lpwstr>D:20251227154833+05'30'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03400F91B2E8428E88115C0250D4EFAE_13</vt:lpwstr>
  </property>
</Properties>
</file>